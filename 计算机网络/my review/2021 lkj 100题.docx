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ABE429" w14:textId="77777777" w:rsidR="00CF0893" w:rsidRPr="00217FF7" w:rsidRDefault="00CF0893" w:rsidP="00CF0893">
      <w:pPr>
        <w:pStyle w:val="1"/>
        <w:tabs>
          <w:tab w:val="left" w:pos="540"/>
        </w:tabs>
        <w:ind w:left="420" w:firstLineChars="0" w:firstLine="0"/>
        <w:rPr>
          <w:b/>
          <w:kern w:val="0"/>
          <w:sz w:val="24"/>
        </w:rPr>
      </w:pPr>
      <w:r w:rsidRPr="008D1686">
        <w:rPr>
          <w:rFonts w:hint="eastAsia"/>
          <w:b/>
          <w:kern w:val="0"/>
          <w:sz w:val="24"/>
        </w:rPr>
        <w:t>Note: Only the answers written in this sheet will be scored!</w:t>
      </w:r>
    </w:p>
    <w:p w14:paraId="305CFD72" w14:textId="77777777" w:rsidR="00CF0893" w:rsidRDefault="00CF0893" w:rsidP="00CF0893">
      <w:pPr>
        <w:pStyle w:val="1"/>
        <w:numPr>
          <w:ilvl w:val="0"/>
          <w:numId w:val="1"/>
        </w:numPr>
        <w:tabs>
          <w:tab w:val="left" w:pos="540"/>
        </w:tabs>
        <w:ind w:firstLineChars="0"/>
        <w:rPr>
          <w:kern w:val="0"/>
          <w:sz w:val="24"/>
        </w:rPr>
      </w:pPr>
      <w:r>
        <w:rPr>
          <w:rFonts w:hint="eastAsia"/>
          <w:kern w:val="0"/>
          <w:sz w:val="24"/>
        </w:rPr>
        <w:t xml:space="preserve">Answer sheet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
        <w:gridCol w:w="626"/>
        <w:gridCol w:w="626"/>
        <w:gridCol w:w="626"/>
        <w:gridCol w:w="626"/>
        <w:gridCol w:w="626"/>
        <w:gridCol w:w="626"/>
        <w:gridCol w:w="626"/>
        <w:gridCol w:w="626"/>
        <w:gridCol w:w="626"/>
        <w:gridCol w:w="618"/>
        <w:gridCol w:w="8"/>
      </w:tblGrid>
      <w:tr w:rsidR="00CF0893" w14:paraId="4CBFCE30" w14:textId="77777777" w:rsidTr="00F27965">
        <w:trPr>
          <w:trHeight w:val="174"/>
          <w:jc w:val="center"/>
        </w:trPr>
        <w:tc>
          <w:tcPr>
            <w:tcW w:w="934" w:type="dxa"/>
          </w:tcPr>
          <w:p w14:paraId="7A73BE53" w14:textId="77777777" w:rsidR="00CF0893" w:rsidRDefault="00CF0893" w:rsidP="00F27965">
            <w:pPr>
              <w:spacing w:line="440" w:lineRule="exact"/>
              <w:ind w:firstLineChars="50" w:firstLine="120"/>
              <w:rPr>
                <w:kern w:val="0"/>
                <w:sz w:val="24"/>
                <w:szCs w:val="20"/>
              </w:rPr>
            </w:pPr>
            <w:r>
              <w:rPr>
                <w:kern w:val="0"/>
                <w:sz w:val="24"/>
                <w:szCs w:val="20"/>
              </w:rPr>
              <w:t>1-10</w:t>
            </w:r>
          </w:p>
        </w:tc>
        <w:tc>
          <w:tcPr>
            <w:tcW w:w="626" w:type="dxa"/>
          </w:tcPr>
          <w:p w14:paraId="45597408" w14:textId="670467C2" w:rsidR="00CF0893" w:rsidRPr="000849AB" w:rsidRDefault="003C0375"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3C536BE" w14:textId="54C48DA3" w:rsidR="00CF0893" w:rsidRPr="000849AB" w:rsidRDefault="003C0375"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FD1D6B7" w14:textId="048DD7A7" w:rsidR="00CF0893" w:rsidRPr="000849AB" w:rsidRDefault="00785218"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0026ED19" w14:textId="3148C17A" w:rsidR="00CF0893" w:rsidRPr="000849AB" w:rsidRDefault="00787011"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062778D" w14:textId="31D33A2F" w:rsidR="00CF0893" w:rsidRPr="000849AB" w:rsidRDefault="007A37CE"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C914128" w14:textId="557D89E0" w:rsidR="00CF0893" w:rsidRPr="000849AB" w:rsidRDefault="00FF6C3E"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3B7D50CE" w14:textId="0D6C3A46" w:rsidR="00CF0893" w:rsidRPr="000849AB" w:rsidRDefault="00677AFD"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191CE4B" w14:textId="145DA67F" w:rsidR="00CF0893" w:rsidRPr="000849AB" w:rsidRDefault="00D969E4"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61A3FCD1" w14:textId="2B5CFFC8" w:rsidR="00CF0893" w:rsidRPr="000849AB" w:rsidRDefault="00DF08BB"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gridSpan w:val="2"/>
          </w:tcPr>
          <w:p w14:paraId="6B26DB81" w14:textId="33365C47" w:rsidR="00CF0893" w:rsidRPr="000849AB" w:rsidRDefault="009C0753" w:rsidP="00F27965">
            <w:pPr>
              <w:spacing w:line="440" w:lineRule="exact"/>
              <w:jc w:val="center"/>
              <w:rPr>
                <w:b/>
                <w:kern w:val="0"/>
                <w:sz w:val="24"/>
                <w:szCs w:val="20"/>
                <w:highlight w:val="yellow"/>
              </w:rPr>
            </w:pPr>
            <w:r>
              <w:rPr>
                <w:rFonts w:hint="eastAsia"/>
                <w:b/>
                <w:kern w:val="0"/>
                <w:sz w:val="24"/>
                <w:szCs w:val="20"/>
                <w:highlight w:val="yellow"/>
              </w:rPr>
              <w:t>B</w:t>
            </w:r>
          </w:p>
        </w:tc>
      </w:tr>
      <w:tr w:rsidR="00CF0893" w:rsidRPr="000849AB" w14:paraId="79404304" w14:textId="77777777" w:rsidTr="00F27965">
        <w:trPr>
          <w:gridAfter w:val="1"/>
          <w:wAfter w:w="8" w:type="dxa"/>
          <w:trHeight w:val="174"/>
          <w:jc w:val="center"/>
        </w:trPr>
        <w:tc>
          <w:tcPr>
            <w:tcW w:w="7186" w:type="dxa"/>
            <w:gridSpan w:val="11"/>
          </w:tcPr>
          <w:p w14:paraId="7555D7AF" w14:textId="77777777" w:rsidR="00CF0893" w:rsidRPr="000849AB" w:rsidRDefault="00CF0893" w:rsidP="00F27965">
            <w:pPr>
              <w:spacing w:line="440" w:lineRule="exact"/>
              <w:rPr>
                <w:kern w:val="0"/>
                <w:sz w:val="24"/>
                <w:szCs w:val="20"/>
                <w:highlight w:val="yellow"/>
              </w:rPr>
            </w:pPr>
          </w:p>
        </w:tc>
      </w:tr>
      <w:tr w:rsidR="00CF0893" w14:paraId="557B1F7D" w14:textId="77777777" w:rsidTr="00F27965">
        <w:trPr>
          <w:trHeight w:val="174"/>
          <w:jc w:val="center"/>
        </w:trPr>
        <w:tc>
          <w:tcPr>
            <w:tcW w:w="934" w:type="dxa"/>
          </w:tcPr>
          <w:p w14:paraId="3157E6C4" w14:textId="77777777" w:rsidR="00CF0893" w:rsidRDefault="00CF0893" w:rsidP="00F27965">
            <w:pPr>
              <w:spacing w:line="440" w:lineRule="exact"/>
              <w:rPr>
                <w:kern w:val="0"/>
                <w:sz w:val="24"/>
                <w:szCs w:val="20"/>
              </w:rPr>
            </w:pPr>
            <w:r>
              <w:rPr>
                <w:kern w:val="0"/>
                <w:sz w:val="24"/>
                <w:szCs w:val="20"/>
              </w:rPr>
              <w:t>11-20</w:t>
            </w:r>
          </w:p>
        </w:tc>
        <w:tc>
          <w:tcPr>
            <w:tcW w:w="626" w:type="dxa"/>
          </w:tcPr>
          <w:p w14:paraId="143CBFDA" w14:textId="0DD49D10" w:rsidR="00CF0893" w:rsidRPr="000849AB" w:rsidRDefault="00EE68F7"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7998CF14" w14:textId="57176E09" w:rsidR="00CF0893" w:rsidRPr="000849AB" w:rsidRDefault="008F3B6A"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764D3E01" w14:textId="78BCE75F" w:rsidR="00CF0893" w:rsidRPr="000849AB" w:rsidRDefault="00B2023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C50A36E" w14:textId="02051FDA" w:rsidR="00CF0893" w:rsidRPr="000849AB" w:rsidRDefault="00B2023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C9A5834" w14:textId="683F10C9" w:rsidR="00CF0893" w:rsidRPr="000849AB" w:rsidRDefault="00A41828"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183680EF" w14:textId="52F029F6" w:rsidR="00CF0893" w:rsidRPr="000849AB" w:rsidRDefault="001F76CA" w:rsidP="00F27965">
            <w:pPr>
              <w:spacing w:line="440" w:lineRule="exact"/>
              <w:jc w:val="center"/>
              <w:rPr>
                <w:b/>
                <w:kern w:val="0"/>
                <w:sz w:val="24"/>
                <w:szCs w:val="20"/>
                <w:highlight w:val="yellow"/>
              </w:rPr>
            </w:pPr>
            <w:r>
              <w:rPr>
                <w:b/>
                <w:kern w:val="0"/>
                <w:sz w:val="24"/>
                <w:szCs w:val="20"/>
                <w:highlight w:val="yellow"/>
              </w:rPr>
              <w:t>B</w:t>
            </w:r>
          </w:p>
        </w:tc>
        <w:tc>
          <w:tcPr>
            <w:tcW w:w="626" w:type="dxa"/>
          </w:tcPr>
          <w:p w14:paraId="7DFD1395" w14:textId="6286B3E2"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0E53542" w14:textId="64AFC60F"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2439282E" w14:textId="464E08F0"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3FC72249" w14:textId="3AB9B0B6"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B</w:t>
            </w:r>
          </w:p>
        </w:tc>
      </w:tr>
      <w:tr w:rsidR="00CF0893" w:rsidRPr="000849AB" w14:paraId="4A1F2237" w14:textId="77777777" w:rsidTr="00F27965">
        <w:trPr>
          <w:gridAfter w:val="1"/>
          <w:wAfter w:w="8" w:type="dxa"/>
          <w:trHeight w:val="174"/>
          <w:jc w:val="center"/>
        </w:trPr>
        <w:tc>
          <w:tcPr>
            <w:tcW w:w="7186" w:type="dxa"/>
            <w:gridSpan w:val="11"/>
          </w:tcPr>
          <w:p w14:paraId="6F73D77F" w14:textId="77777777" w:rsidR="00CF0893" w:rsidRPr="000849AB" w:rsidRDefault="00CF0893" w:rsidP="00F27965">
            <w:pPr>
              <w:spacing w:line="440" w:lineRule="exact"/>
              <w:rPr>
                <w:kern w:val="0"/>
                <w:sz w:val="24"/>
                <w:szCs w:val="20"/>
                <w:highlight w:val="yellow"/>
              </w:rPr>
            </w:pPr>
          </w:p>
        </w:tc>
      </w:tr>
      <w:tr w:rsidR="00CF0893" w14:paraId="6FC6E6DA" w14:textId="77777777" w:rsidTr="00F27965">
        <w:trPr>
          <w:trHeight w:val="174"/>
          <w:jc w:val="center"/>
        </w:trPr>
        <w:tc>
          <w:tcPr>
            <w:tcW w:w="934" w:type="dxa"/>
          </w:tcPr>
          <w:p w14:paraId="27707438" w14:textId="77777777" w:rsidR="00CF0893" w:rsidRDefault="00CF0893" w:rsidP="00F27965">
            <w:pPr>
              <w:spacing w:line="440" w:lineRule="exact"/>
              <w:rPr>
                <w:kern w:val="0"/>
                <w:sz w:val="24"/>
                <w:szCs w:val="20"/>
              </w:rPr>
            </w:pPr>
            <w:r>
              <w:rPr>
                <w:kern w:val="0"/>
                <w:sz w:val="24"/>
                <w:szCs w:val="20"/>
              </w:rPr>
              <w:t>21-30</w:t>
            </w:r>
          </w:p>
        </w:tc>
        <w:tc>
          <w:tcPr>
            <w:tcW w:w="626" w:type="dxa"/>
          </w:tcPr>
          <w:p w14:paraId="202752D3" w14:textId="75374406" w:rsidR="00CF0893" w:rsidRPr="000849AB" w:rsidRDefault="00635A59" w:rsidP="00F27965">
            <w:pPr>
              <w:spacing w:line="440" w:lineRule="exact"/>
              <w:jc w:val="center"/>
              <w:rPr>
                <w:b/>
                <w:kern w:val="0"/>
                <w:sz w:val="24"/>
                <w:szCs w:val="20"/>
                <w:highlight w:val="yellow"/>
              </w:rPr>
            </w:pPr>
            <w:r>
              <w:rPr>
                <w:b/>
                <w:kern w:val="0"/>
                <w:sz w:val="24"/>
                <w:szCs w:val="20"/>
                <w:highlight w:val="yellow"/>
              </w:rPr>
              <w:t>C</w:t>
            </w:r>
          </w:p>
        </w:tc>
        <w:tc>
          <w:tcPr>
            <w:tcW w:w="626" w:type="dxa"/>
          </w:tcPr>
          <w:p w14:paraId="1FA13143" w14:textId="0F2F6971" w:rsidR="00CF0893" w:rsidRPr="000849AB" w:rsidRDefault="00881E18"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05EB8B32" w14:textId="577875CF" w:rsidR="00CF0893" w:rsidRPr="000849AB" w:rsidRDefault="00881E18"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3847A4F4" w14:textId="3877672A" w:rsidR="00CF0893" w:rsidRPr="000849AB" w:rsidRDefault="007C119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2F8FE96D" w14:textId="664A417E" w:rsidR="00CF0893" w:rsidRPr="000849AB" w:rsidRDefault="007C119A"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EFACAB2" w14:textId="563A7A56" w:rsidR="00CF0893" w:rsidRPr="000849AB" w:rsidRDefault="002025EE"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363EEF2C" w14:textId="652F1B60" w:rsidR="00CF0893" w:rsidRPr="000849AB" w:rsidRDefault="001F06B1"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276A4307" w14:textId="364DF718" w:rsidR="00CF0893" w:rsidRPr="000849AB" w:rsidRDefault="00DC254F"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329A276E" w14:textId="5F189F59" w:rsidR="00CF0893" w:rsidRPr="000849AB" w:rsidRDefault="003465F9"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5EE7702A" w14:textId="34BD0F1C" w:rsidR="00CF0893" w:rsidRPr="000849AB" w:rsidRDefault="003438BF" w:rsidP="00F27965">
            <w:pPr>
              <w:spacing w:line="440" w:lineRule="exact"/>
              <w:jc w:val="center"/>
              <w:rPr>
                <w:b/>
                <w:kern w:val="0"/>
                <w:sz w:val="24"/>
                <w:szCs w:val="20"/>
                <w:highlight w:val="yellow"/>
              </w:rPr>
            </w:pPr>
            <w:r>
              <w:rPr>
                <w:rFonts w:hint="eastAsia"/>
                <w:b/>
                <w:kern w:val="0"/>
                <w:sz w:val="24"/>
                <w:szCs w:val="20"/>
                <w:highlight w:val="yellow"/>
              </w:rPr>
              <w:t>D</w:t>
            </w:r>
          </w:p>
        </w:tc>
      </w:tr>
      <w:tr w:rsidR="00CF0893" w:rsidRPr="000849AB" w14:paraId="761C5AA9" w14:textId="77777777" w:rsidTr="00F27965">
        <w:trPr>
          <w:gridAfter w:val="1"/>
          <w:wAfter w:w="8" w:type="dxa"/>
          <w:trHeight w:val="174"/>
          <w:jc w:val="center"/>
        </w:trPr>
        <w:tc>
          <w:tcPr>
            <w:tcW w:w="7186" w:type="dxa"/>
            <w:gridSpan w:val="11"/>
          </w:tcPr>
          <w:p w14:paraId="3C93331B" w14:textId="77777777" w:rsidR="00CF0893" w:rsidRPr="000849AB" w:rsidRDefault="00CF0893" w:rsidP="00F27965">
            <w:pPr>
              <w:spacing w:line="440" w:lineRule="exact"/>
              <w:rPr>
                <w:kern w:val="0"/>
                <w:sz w:val="24"/>
                <w:szCs w:val="20"/>
                <w:highlight w:val="yellow"/>
              </w:rPr>
            </w:pPr>
          </w:p>
        </w:tc>
      </w:tr>
      <w:tr w:rsidR="00CF0893" w14:paraId="68F56DAF" w14:textId="77777777" w:rsidTr="00F27965">
        <w:trPr>
          <w:trHeight w:val="174"/>
          <w:jc w:val="center"/>
        </w:trPr>
        <w:tc>
          <w:tcPr>
            <w:tcW w:w="934" w:type="dxa"/>
          </w:tcPr>
          <w:p w14:paraId="38CF0D04" w14:textId="77777777" w:rsidR="00CF0893" w:rsidRDefault="00CF0893" w:rsidP="00F27965">
            <w:pPr>
              <w:spacing w:line="440" w:lineRule="exact"/>
              <w:rPr>
                <w:kern w:val="0"/>
                <w:sz w:val="24"/>
                <w:szCs w:val="20"/>
              </w:rPr>
            </w:pPr>
            <w:r>
              <w:rPr>
                <w:kern w:val="0"/>
                <w:sz w:val="24"/>
                <w:szCs w:val="20"/>
              </w:rPr>
              <w:t>31-40</w:t>
            </w:r>
          </w:p>
        </w:tc>
        <w:tc>
          <w:tcPr>
            <w:tcW w:w="626" w:type="dxa"/>
          </w:tcPr>
          <w:p w14:paraId="7A332399" w14:textId="10402DD1" w:rsidR="00CF0893" w:rsidRPr="000849AB" w:rsidRDefault="00632139"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16E999EC" w14:textId="6496BE39" w:rsidR="00CF0893" w:rsidRPr="000849AB" w:rsidRDefault="00306A9E"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AC2B799" w14:textId="1446242A" w:rsidR="00CF0893" w:rsidRPr="000849AB" w:rsidRDefault="002D4B8C"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3B0A1949" w14:textId="6418D27C" w:rsidR="00CF0893" w:rsidRPr="000849AB" w:rsidRDefault="00A91EB5"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D78E1E9" w14:textId="42645602" w:rsidR="00CF0893" w:rsidRPr="000849AB" w:rsidRDefault="00E4716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17F59B2" w14:textId="61193F48" w:rsidR="00CF0893" w:rsidRPr="000849AB" w:rsidRDefault="00450C0A"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3DA0E864" w14:textId="194032AC" w:rsidR="00CF0893" w:rsidRPr="000849AB" w:rsidRDefault="004764B7"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61001F5D" w14:textId="37A36105" w:rsidR="00CF0893" w:rsidRPr="000849AB" w:rsidRDefault="007F70AF"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CC02739" w14:textId="058E01E4" w:rsidR="00CF0893" w:rsidRPr="000849AB" w:rsidRDefault="006C1E3D"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gridSpan w:val="2"/>
          </w:tcPr>
          <w:p w14:paraId="52AD99E3" w14:textId="4B2C90B7" w:rsidR="00CF0893" w:rsidRPr="000849AB" w:rsidRDefault="00305754" w:rsidP="00F27965">
            <w:pPr>
              <w:spacing w:line="440" w:lineRule="exact"/>
              <w:jc w:val="center"/>
              <w:rPr>
                <w:b/>
                <w:kern w:val="0"/>
                <w:sz w:val="24"/>
                <w:szCs w:val="20"/>
                <w:highlight w:val="yellow"/>
              </w:rPr>
            </w:pPr>
            <w:r>
              <w:rPr>
                <w:rFonts w:hint="eastAsia"/>
                <w:b/>
                <w:kern w:val="0"/>
                <w:sz w:val="24"/>
                <w:szCs w:val="20"/>
                <w:highlight w:val="yellow"/>
              </w:rPr>
              <w:t>D</w:t>
            </w:r>
          </w:p>
        </w:tc>
      </w:tr>
      <w:tr w:rsidR="00CF0893" w:rsidRPr="000849AB" w14:paraId="333DA551" w14:textId="77777777" w:rsidTr="00F27965">
        <w:trPr>
          <w:gridAfter w:val="1"/>
          <w:wAfter w:w="8" w:type="dxa"/>
          <w:trHeight w:val="174"/>
          <w:jc w:val="center"/>
        </w:trPr>
        <w:tc>
          <w:tcPr>
            <w:tcW w:w="7186" w:type="dxa"/>
            <w:gridSpan w:val="11"/>
          </w:tcPr>
          <w:p w14:paraId="2A7DB2B5" w14:textId="77777777" w:rsidR="00CF0893" w:rsidRPr="000849AB" w:rsidRDefault="00CF0893" w:rsidP="00F27965">
            <w:pPr>
              <w:spacing w:line="440" w:lineRule="exact"/>
              <w:rPr>
                <w:kern w:val="0"/>
                <w:sz w:val="24"/>
                <w:szCs w:val="20"/>
                <w:highlight w:val="yellow"/>
              </w:rPr>
            </w:pPr>
          </w:p>
        </w:tc>
      </w:tr>
      <w:tr w:rsidR="00CF0893" w14:paraId="7A70E598" w14:textId="77777777" w:rsidTr="00F27965">
        <w:trPr>
          <w:trHeight w:val="174"/>
          <w:jc w:val="center"/>
        </w:trPr>
        <w:tc>
          <w:tcPr>
            <w:tcW w:w="934" w:type="dxa"/>
          </w:tcPr>
          <w:p w14:paraId="5EFBECEA" w14:textId="77777777" w:rsidR="00CF0893" w:rsidRDefault="00CF0893" w:rsidP="00F27965">
            <w:pPr>
              <w:spacing w:line="440" w:lineRule="exact"/>
              <w:rPr>
                <w:kern w:val="0"/>
                <w:sz w:val="24"/>
                <w:szCs w:val="20"/>
              </w:rPr>
            </w:pPr>
            <w:r>
              <w:rPr>
                <w:kern w:val="0"/>
                <w:sz w:val="24"/>
                <w:szCs w:val="20"/>
              </w:rPr>
              <w:t>41-50</w:t>
            </w:r>
          </w:p>
        </w:tc>
        <w:tc>
          <w:tcPr>
            <w:tcW w:w="626" w:type="dxa"/>
          </w:tcPr>
          <w:p w14:paraId="01BCBAB5" w14:textId="41FFA83A" w:rsidR="00CF0893" w:rsidRPr="000849AB" w:rsidRDefault="00596879"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4053623C" w14:textId="4FDC622B" w:rsidR="00CF0893" w:rsidRPr="000849AB" w:rsidRDefault="000954B8"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59EC5F48" w14:textId="6B52A8F0" w:rsidR="00CF0893" w:rsidRPr="000849AB" w:rsidRDefault="006E369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C102293" w14:textId="56AAEEE9" w:rsidR="00CF0893" w:rsidRPr="000849AB" w:rsidRDefault="00D93514"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20B3DF0" w14:textId="39B0B9F9" w:rsidR="00CF0893" w:rsidRPr="000849AB" w:rsidRDefault="00987111"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3454068A" w14:textId="7600B2CE" w:rsidR="00CF0893" w:rsidRPr="000849AB" w:rsidRDefault="00495A2D"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68BBAC5" w14:textId="4B38A331" w:rsidR="00CF0893" w:rsidRPr="000849AB" w:rsidRDefault="00144FB7"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0988DADB" w14:textId="3275E46C" w:rsidR="00CF0893" w:rsidRPr="000849AB" w:rsidRDefault="00D5007C"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6240BB61" w14:textId="3B68A759" w:rsidR="00CF0893" w:rsidRPr="000849AB" w:rsidRDefault="006F549D"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68615E70" w14:textId="4D257DCA" w:rsidR="00CF0893" w:rsidRPr="000849AB" w:rsidRDefault="00947349" w:rsidP="00F27965">
            <w:pPr>
              <w:spacing w:line="440" w:lineRule="exact"/>
              <w:jc w:val="center"/>
              <w:rPr>
                <w:b/>
                <w:kern w:val="0"/>
                <w:sz w:val="24"/>
                <w:szCs w:val="20"/>
                <w:highlight w:val="yellow"/>
              </w:rPr>
            </w:pPr>
            <w:r>
              <w:rPr>
                <w:rFonts w:hint="eastAsia"/>
                <w:b/>
                <w:kern w:val="0"/>
                <w:sz w:val="24"/>
                <w:szCs w:val="20"/>
                <w:highlight w:val="yellow"/>
              </w:rPr>
              <w:t>C</w:t>
            </w:r>
          </w:p>
        </w:tc>
      </w:tr>
      <w:tr w:rsidR="00CF0893" w:rsidRPr="000849AB" w14:paraId="1EDF2799" w14:textId="77777777" w:rsidTr="00F27965">
        <w:trPr>
          <w:gridAfter w:val="1"/>
          <w:wAfter w:w="8" w:type="dxa"/>
          <w:trHeight w:val="174"/>
          <w:jc w:val="center"/>
        </w:trPr>
        <w:tc>
          <w:tcPr>
            <w:tcW w:w="7186" w:type="dxa"/>
            <w:gridSpan w:val="11"/>
          </w:tcPr>
          <w:p w14:paraId="58250289" w14:textId="77777777" w:rsidR="00CF0893" w:rsidRPr="000849AB" w:rsidRDefault="00CF0893" w:rsidP="00F27965">
            <w:pPr>
              <w:spacing w:line="440" w:lineRule="exact"/>
              <w:rPr>
                <w:kern w:val="0"/>
                <w:sz w:val="24"/>
                <w:szCs w:val="20"/>
                <w:highlight w:val="yellow"/>
              </w:rPr>
            </w:pPr>
          </w:p>
        </w:tc>
      </w:tr>
      <w:tr w:rsidR="00CF0893" w14:paraId="427A3802" w14:textId="77777777" w:rsidTr="00F27965">
        <w:trPr>
          <w:trHeight w:val="174"/>
          <w:jc w:val="center"/>
        </w:trPr>
        <w:tc>
          <w:tcPr>
            <w:tcW w:w="934" w:type="dxa"/>
          </w:tcPr>
          <w:p w14:paraId="71FEECA6" w14:textId="77777777" w:rsidR="00CF0893" w:rsidRDefault="00CF0893" w:rsidP="00F27965">
            <w:pPr>
              <w:spacing w:line="440" w:lineRule="exact"/>
              <w:rPr>
                <w:kern w:val="0"/>
                <w:sz w:val="24"/>
                <w:szCs w:val="20"/>
              </w:rPr>
            </w:pPr>
            <w:r>
              <w:rPr>
                <w:kern w:val="0"/>
                <w:sz w:val="24"/>
                <w:szCs w:val="20"/>
              </w:rPr>
              <w:t>51-</w:t>
            </w:r>
            <w:r>
              <w:rPr>
                <w:rFonts w:hint="eastAsia"/>
                <w:kern w:val="0"/>
                <w:sz w:val="24"/>
                <w:szCs w:val="20"/>
              </w:rPr>
              <w:t>60</w:t>
            </w:r>
          </w:p>
        </w:tc>
        <w:tc>
          <w:tcPr>
            <w:tcW w:w="626" w:type="dxa"/>
          </w:tcPr>
          <w:p w14:paraId="5BC994DD" w14:textId="1C4F61F4" w:rsidR="00CF0893" w:rsidRPr="000849AB" w:rsidRDefault="003731C8"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5F60C62A" w14:textId="4FAA5A25" w:rsidR="00CF0893" w:rsidRPr="000849AB" w:rsidRDefault="0092587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E9F17F8" w14:textId="44AF2A98" w:rsidR="00CF0893" w:rsidRPr="000849AB" w:rsidRDefault="00A6694E"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8674F59" w14:textId="16FB66B0" w:rsidR="00CF0893" w:rsidRPr="000849AB" w:rsidRDefault="002B35B6"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0E5BE366" w14:textId="5664364E" w:rsidR="00CF0893" w:rsidRPr="000849AB" w:rsidRDefault="00FB23B9"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62F8044" w14:textId="46717ED5" w:rsidR="00CF0893" w:rsidRPr="000849AB" w:rsidRDefault="00F37234"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758A418" w14:textId="3A03F6EB" w:rsidR="00CF0893" w:rsidRPr="000849AB" w:rsidRDefault="00813EBE"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E9BFC11" w14:textId="7F30B78D" w:rsidR="00CF0893" w:rsidRPr="000849AB" w:rsidRDefault="00EF117E"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121FFBB" w14:textId="485D4CDD" w:rsidR="00CF0893" w:rsidRPr="000849AB" w:rsidRDefault="00412B1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105C5D76" w14:textId="1AED135B" w:rsidR="00CF0893" w:rsidRPr="000849AB" w:rsidRDefault="008B544A" w:rsidP="00F27965">
            <w:pPr>
              <w:spacing w:line="440" w:lineRule="exact"/>
              <w:jc w:val="center"/>
              <w:rPr>
                <w:b/>
                <w:kern w:val="0"/>
                <w:sz w:val="24"/>
                <w:szCs w:val="20"/>
                <w:highlight w:val="yellow"/>
              </w:rPr>
            </w:pPr>
            <w:r>
              <w:rPr>
                <w:rFonts w:hint="eastAsia"/>
                <w:b/>
                <w:kern w:val="0"/>
                <w:sz w:val="24"/>
                <w:szCs w:val="20"/>
                <w:highlight w:val="yellow"/>
              </w:rPr>
              <w:t>B</w:t>
            </w:r>
          </w:p>
        </w:tc>
      </w:tr>
      <w:tr w:rsidR="00CF0893" w:rsidRPr="000849AB" w14:paraId="169DB0AE" w14:textId="77777777" w:rsidTr="00F27965">
        <w:trPr>
          <w:gridAfter w:val="1"/>
          <w:wAfter w:w="8" w:type="dxa"/>
          <w:trHeight w:val="174"/>
          <w:jc w:val="center"/>
        </w:trPr>
        <w:tc>
          <w:tcPr>
            <w:tcW w:w="7186" w:type="dxa"/>
            <w:gridSpan w:val="11"/>
          </w:tcPr>
          <w:p w14:paraId="65C37649" w14:textId="77777777" w:rsidR="00CF0893" w:rsidRPr="000849AB" w:rsidRDefault="00CF0893" w:rsidP="00F27965">
            <w:pPr>
              <w:spacing w:line="440" w:lineRule="exact"/>
              <w:rPr>
                <w:kern w:val="0"/>
                <w:sz w:val="24"/>
                <w:szCs w:val="20"/>
                <w:highlight w:val="yellow"/>
              </w:rPr>
            </w:pPr>
          </w:p>
        </w:tc>
      </w:tr>
      <w:tr w:rsidR="00CF0893" w14:paraId="61AC2C25" w14:textId="77777777" w:rsidTr="00F27965">
        <w:trPr>
          <w:trHeight w:val="174"/>
          <w:jc w:val="center"/>
        </w:trPr>
        <w:tc>
          <w:tcPr>
            <w:tcW w:w="934" w:type="dxa"/>
          </w:tcPr>
          <w:p w14:paraId="3A8FB4BD" w14:textId="77777777" w:rsidR="00CF0893" w:rsidRDefault="00CF0893" w:rsidP="00F27965">
            <w:pPr>
              <w:spacing w:line="440" w:lineRule="exact"/>
              <w:rPr>
                <w:kern w:val="0"/>
                <w:sz w:val="24"/>
                <w:szCs w:val="20"/>
              </w:rPr>
            </w:pPr>
            <w:r>
              <w:rPr>
                <w:rFonts w:hint="eastAsia"/>
                <w:kern w:val="0"/>
                <w:sz w:val="24"/>
                <w:szCs w:val="20"/>
              </w:rPr>
              <w:t>6</w:t>
            </w:r>
            <w:r>
              <w:rPr>
                <w:kern w:val="0"/>
                <w:sz w:val="24"/>
                <w:szCs w:val="20"/>
              </w:rPr>
              <w:t>1-</w:t>
            </w:r>
            <w:r>
              <w:rPr>
                <w:rFonts w:hint="eastAsia"/>
                <w:kern w:val="0"/>
                <w:sz w:val="24"/>
                <w:szCs w:val="20"/>
              </w:rPr>
              <w:t>70</w:t>
            </w:r>
          </w:p>
        </w:tc>
        <w:tc>
          <w:tcPr>
            <w:tcW w:w="626" w:type="dxa"/>
          </w:tcPr>
          <w:p w14:paraId="361592F9" w14:textId="665F05F3" w:rsidR="00CF0893" w:rsidRPr="000849AB" w:rsidRDefault="00B727E4"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4B42BE7" w14:textId="5B0A7DDF" w:rsidR="00CF0893" w:rsidRPr="000849AB" w:rsidRDefault="00973F50"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3F0527C4" w14:textId="16FE302B" w:rsidR="00CF0893" w:rsidRPr="000849AB" w:rsidRDefault="00BB03F8"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43D364F1" w14:textId="7F861BBB" w:rsidR="00CF0893" w:rsidRPr="000849AB" w:rsidRDefault="009D28B3"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1FD44A1E" w14:textId="3CE65997" w:rsidR="00CF0893" w:rsidRPr="000849AB" w:rsidRDefault="00775E1F"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2E2C2F33" w14:textId="53D3D25C" w:rsidR="00CF0893" w:rsidRPr="000849AB" w:rsidRDefault="003464E5"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01B8A3F" w14:textId="524A12D4" w:rsidR="00CF0893" w:rsidRPr="000849AB" w:rsidRDefault="001A399C"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6B93811B" w14:textId="712A9A29" w:rsidR="00CF0893" w:rsidRPr="000849AB" w:rsidRDefault="001818A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14CCCA25" w14:textId="4B5A582E" w:rsidR="00CF0893" w:rsidRPr="000849AB" w:rsidRDefault="001818A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0F739F1F" w14:textId="5C9E535B" w:rsidR="00CF0893" w:rsidRPr="000849AB" w:rsidRDefault="001818AC" w:rsidP="00F27965">
            <w:pPr>
              <w:spacing w:line="440" w:lineRule="exact"/>
              <w:jc w:val="center"/>
              <w:rPr>
                <w:b/>
                <w:kern w:val="0"/>
                <w:sz w:val="24"/>
                <w:szCs w:val="20"/>
                <w:highlight w:val="yellow"/>
              </w:rPr>
            </w:pPr>
            <w:r>
              <w:rPr>
                <w:rFonts w:hint="eastAsia"/>
                <w:b/>
                <w:kern w:val="0"/>
                <w:sz w:val="24"/>
                <w:szCs w:val="20"/>
                <w:highlight w:val="yellow"/>
              </w:rPr>
              <w:t>D</w:t>
            </w:r>
          </w:p>
        </w:tc>
      </w:tr>
      <w:tr w:rsidR="00CF0893" w:rsidRPr="000849AB" w14:paraId="6308DA6A" w14:textId="77777777" w:rsidTr="00F27965">
        <w:trPr>
          <w:gridAfter w:val="1"/>
          <w:wAfter w:w="8" w:type="dxa"/>
          <w:trHeight w:val="174"/>
          <w:jc w:val="center"/>
        </w:trPr>
        <w:tc>
          <w:tcPr>
            <w:tcW w:w="7186" w:type="dxa"/>
            <w:gridSpan w:val="11"/>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
              <w:gridCol w:w="626"/>
              <w:gridCol w:w="626"/>
              <w:gridCol w:w="626"/>
              <w:gridCol w:w="626"/>
              <w:gridCol w:w="626"/>
              <w:gridCol w:w="626"/>
              <w:gridCol w:w="626"/>
              <w:gridCol w:w="626"/>
              <w:gridCol w:w="626"/>
              <w:gridCol w:w="626"/>
            </w:tblGrid>
            <w:tr w:rsidR="00CF0893" w:rsidRPr="00E37514" w14:paraId="467FC2A8" w14:textId="77777777" w:rsidTr="001B3CDE">
              <w:trPr>
                <w:trHeight w:val="174"/>
                <w:jc w:val="center"/>
              </w:trPr>
              <w:tc>
                <w:tcPr>
                  <w:tcW w:w="934" w:type="dxa"/>
                </w:tcPr>
                <w:p w14:paraId="25267703" w14:textId="77777777" w:rsidR="00CF0893" w:rsidRPr="00E37514" w:rsidRDefault="00CF0893" w:rsidP="00CF0893">
                  <w:pPr>
                    <w:spacing w:line="440" w:lineRule="exact"/>
                    <w:rPr>
                      <w:kern w:val="0"/>
                      <w:sz w:val="24"/>
                      <w:szCs w:val="20"/>
                    </w:rPr>
                  </w:pPr>
                </w:p>
              </w:tc>
              <w:tc>
                <w:tcPr>
                  <w:tcW w:w="626" w:type="dxa"/>
                </w:tcPr>
                <w:p w14:paraId="4FB07353" w14:textId="77777777" w:rsidR="00CF0893" w:rsidRPr="00E37514" w:rsidRDefault="00CF0893" w:rsidP="00CF0893">
                  <w:pPr>
                    <w:spacing w:line="440" w:lineRule="exact"/>
                    <w:jc w:val="center"/>
                    <w:rPr>
                      <w:b/>
                      <w:kern w:val="0"/>
                      <w:sz w:val="24"/>
                      <w:szCs w:val="20"/>
                      <w:highlight w:val="yellow"/>
                    </w:rPr>
                  </w:pPr>
                </w:p>
              </w:tc>
              <w:tc>
                <w:tcPr>
                  <w:tcW w:w="626" w:type="dxa"/>
                </w:tcPr>
                <w:p w14:paraId="3F450AB3" w14:textId="77777777" w:rsidR="00CF0893" w:rsidRPr="00E37514" w:rsidRDefault="00CF0893" w:rsidP="00CF0893">
                  <w:pPr>
                    <w:spacing w:line="440" w:lineRule="exact"/>
                    <w:jc w:val="center"/>
                    <w:rPr>
                      <w:b/>
                      <w:kern w:val="0"/>
                      <w:sz w:val="24"/>
                      <w:szCs w:val="20"/>
                      <w:highlight w:val="yellow"/>
                    </w:rPr>
                  </w:pPr>
                </w:p>
              </w:tc>
              <w:tc>
                <w:tcPr>
                  <w:tcW w:w="626" w:type="dxa"/>
                </w:tcPr>
                <w:p w14:paraId="56B83CCF" w14:textId="77777777" w:rsidR="00CF0893" w:rsidRPr="00E37514" w:rsidRDefault="00CF0893" w:rsidP="00CF0893">
                  <w:pPr>
                    <w:spacing w:line="440" w:lineRule="exact"/>
                    <w:jc w:val="center"/>
                    <w:rPr>
                      <w:b/>
                      <w:kern w:val="0"/>
                      <w:sz w:val="24"/>
                      <w:szCs w:val="20"/>
                      <w:highlight w:val="yellow"/>
                    </w:rPr>
                  </w:pPr>
                </w:p>
              </w:tc>
              <w:tc>
                <w:tcPr>
                  <w:tcW w:w="626" w:type="dxa"/>
                </w:tcPr>
                <w:p w14:paraId="7501AB7C" w14:textId="77777777" w:rsidR="00CF0893" w:rsidRPr="00E37514" w:rsidRDefault="00CF0893" w:rsidP="00CF0893">
                  <w:pPr>
                    <w:spacing w:line="440" w:lineRule="exact"/>
                    <w:jc w:val="center"/>
                    <w:rPr>
                      <w:b/>
                      <w:kern w:val="0"/>
                      <w:sz w:val="24"/>
                      <w:szCs w:val="20"/>
                      <w:highlight w:val="yellow"/>
                    </w:rPr>
                  </w:pPr>
                </w:p>
              </w:tc>
              <w:tc>
                <w:tcPr>
                  <w:tcW w:w="626" w:type="dxa"/>
                </w:tcPr>
                <w:p w14:paraId="5C1CAF87" w14:textId="77777777" w:rsidR="00CF0893" w:rsidRPr="00E37514" w:rsidRDefault="00CF0893" w:rsidP="00CF0893">
                  <w:pPr>
                    <w:spacing w:line="440" w:lineRule="exact"/>
                    <w:jc w:val="center"/>
                    <w:rPr>
                      <w:b/>
                      <w:kern w:val="0"/>
                      <w:sz w:val="24"/>
                      <w:szCs w:val="20"/>
                      <w:highlight w:val="yellow"/>
                    </w:rPr>
                  </w:pPr>
                </w:p>
              </w:tc>
              <w:tc>
                <w:tcPr>
                  <w:tcW w:w="626" w:type="dxa"/>
                </w:tcPr>
                <w:p w14:paraId="5386B512" w14:textId="77777777" w:rsidR="00CF0893" w:rsidRPr="00E37514" w:rsidRDefault="00CF0893" w:rsidP="00CF0893">
                  <w:pPr>
                    <w:spacing w:line="440" w:lineRule="exact"/>
                    <w:jc w:val="center"/>
                    <w:rPr>
                      <w:b/>
                      <w:kern w:val="0"/>
                      <w:sz w:val="24"/>
                      <w:szCs w:val="20"/>
                      <w:highlight w:val="yellow"/>
                    </w:rPr>
                  </w:pPr>
                </w:p>
              </w:tc>
              <w:tc>
                <w:tcPr>
                  <w:tcW w:w="626" w:type="dxa"/>
                </w:tcPr>
                <w:p w14:paraId="71DD4402" w14:textId="77777777" w:rsidR="00CF0893" w:rsidRPr="00E37514" w:rsidRDefault="00CF0893" w:rsidP="00CF0893">
                  <w:pPr>
                    <w:spacing w:line="440" w:lineRule="exact"/>
                    <w:jc w:val="center"/>
                    <w:rPr>
                      <w:b/>
                      <w:kern w:val="0"/>
                      <w:sz w:val="24"/>
                      <w:szCs w:val="20"/>
                      <w:highlight w:val="yellow"/>
                    </w:rPr>
                  </w:pPr>
                </w:p>
              </w:tc>
              <w:tc>
                <w:tcPr>
                  <w:tcW w:w="626" w:type="dxa"/>
                </w:tcPr>
                <w:p w14:paraId="50870413" w14:textId="77777777" w:rsidR="00CF0893" w:rsidRPr="00E37514" w:rsidRDefault="00CF0893" w:rsidP="00CF0893">
                  <w:pPr>
                    <w:spacing w:line="440" w:lineRule="exact"/>
                    <w:jc w:val="center"/>
                    <w:rPr>
                      <w:b/>
                      <w:kern w:val="0"/>
                      <w:sz w:val="24"/>
                      <w:szCs w:val="20"/>
                      <w:highlight w:val="yellow"/>
                    </w:rPr>
                  </w:pPr>
                </w:p>
              </w:tc>
              <w:tc>
                <w:tcPr>
                  <w:tcW w:w="626" w:type="dxa"/>
                </w:tcPr>
                <w:p w14:paraId="66B436C6" w14:textId="77777777" w:rsidR="00CF0893" w:rsidRPr="00E37514" w:rsidRDefault="00CF0893" w:rsidP="00CF0893">
                  <w:pPr>
                    <w:spacing w:line="440" w:lineRule="exact"/>
                    <w:jc w:val="center"/>
                    <w:rPr>
                      <w:b/>
                      <w:kern w:val="0"/>
                      <w:sz w:val="24"/>
                      <w:szCs w:val="20"/>
                      <w:highlight w:val="yellow"/>
                    </w:rPr>
                  </w:pPr>
                </w:p>
              </w:tc>
              <w:tc>
                <w:tcPr>
                  <w:tcW w:w="626" w:type="dxa"/>
                </w:tcPr>
                <w:p w14:paraId="2AA63D05" w14:textId="77777777" w:rsidR="00CF0893" w:rsidRPr="00E37514" w:rsidRDefault="00CF0893" w:rsidP="00CF0893">
                  <w:pPr>
                    <w:spacing w:line="440" w:lineRule="exact"/>
                    <w:jc w:val="center"/>
                    <w:rPr>
                      <w:b/>
                      <w:kern w:val="0"/>
                      <w:sz w:val="24"/>
                      <w:szCs w:val="20"/>
                      <w:highlight w:val="yellow"/>
                    </w:rPr>
                  </w:pPr>
                </w:p>
              </w:tc>
            </w:tr>
            <w:tr w:rsidR="00CF0893" w:rsidRPr="00E37514" w14:paraId="5CC45E1A" w14:textId="77777777" w:rsidTr="001B3CDE">
              <w:trPr>
                <w:trHeight w:val="174"/>
                <w:jc w:val="center"/>
              </w:trPr>
              <w:tc>
                <w:tcPr>
                  <w:tcW w:w="934" w:type="dxa"/>
                </w:tcPr>
                <w:p w14:paraId="2E5B78B4" w14:textId="77777777" w:rsidR="00CF0893" w:rsidRPr="00E37514" w:rsidRDefault="00CF0893" w:rsidP="00CF0893">
                  <w:pPr>
                    <w:spacing w:line="440" w:lineRule="exact"/>
                    <w:rPr>
                      <w:kern w:val="0"/>
                      <w:sz w:val="24"/>
                      <w:szCs w:val="20"/>
                    </w:rPr>
                  </w:pPr>
                  <w:r w:rsidRPr="00E37514">
                    <w:rPr>
                      <w:rFonts w:hint="eastAsia"/>
                      <w:kern w:val="0"/>
                      <w:sz w:val="24"/>
                      <w:szCs w:val="20"/>
                    </w:rPr>
                    <w:t>7</w:t>
                  </w:r>
                  <w:r w:rsidRPr="00E37514">
                    <w:rPr>
                      <w:kern w:val="0"/>
                      <w:sz w:val="24"/>
                      <w:szCs w:val="20"/>
                    </w:rPr>
                    <w:t>1-</w:t>
                  </w:r>
                  <w:r w:rsidRPr="00E37514">
                    <w:rPr>
                      <w:rFonts w:hint="eastAsia"/>
                      <w:kern w:val="0"/>
                      <w:sz w:val="24"/>
                      <w:szCs w:val="20"/>
                    </w:rPr>
                    <w:t>80</w:t>
                  </w:r>
                </w:p>
              </w:tc>
              <w:tc>
                <w:tcPr>
                  <w:tcW w:w="626" w:type="dxa"/>
                </w:tcPr>
                <w:p w14:paraId="06326AC9" w14:textId="6ADD6FC5"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73748E1" w14:textId="4C15CA3B"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7EF3D1DA" w14:textId="7AFC2866"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6AC68A89" w14:textId="36A6D1A2"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DBD8ACD" w14:textId="77AF676C" w:rsidR="00CF0893" w:rsidRPr="00E37514" w:rsidRDefault="002B528E"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4B82BD01" w14:textId="0E65D7B8" w:rsidR="00CF0893" w:rsidRPr="00E37514" w:rsidRDefault="0054230E"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199A3BB" w14:textId="74117326" w:rsidR="00CF0893" w:rsidRPr="00E37514" w:rsidRDefault="0054230E"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2E2B2B01" w14:textId="232896C4" w:rsidR="00CF0893" w:rsidRPr="00E37514" w:rsidRDefault="009B140E"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491D98C2" w14:textId="4949C74F" w:rsidR="00CF0893" w:rsidRPr="00E37514" w:rsidRDefault="001A1510"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F7A2AB0" w14:textId="29911CC3" w:rsidR="00CF0893" w:rsidRPr="00E37514" w:rsidRDefault="0028270C" w:rsidP="00CF0893">
                  <w:pPr>
                    <w:spacing w:line="440" w:lineRule="exact"/>
                    <w:jc w:val="center"/>
                    <w:rPr>
                      <w:b/>
                      <w:kern w:val="0"/>
                      <w:sz w:val="24"/>
                      <w:szCs w:val="20"/>
                      <w:highlight w:val="yellow"/>
                    </w:rPr>
                  </w:pPr>
                  <w:r>
                    <w:rPr>
                      <w:rFonts w:hint="eastAsia"/>
                      <w:b/>
                      <w:kern w:val="0"/>
                      <w:sz w:val="24"/>
                      <w:szCs w:val="20"/>
                      <w:highlight w:val="yellow"/>
                    </w:rPr>
                    <w:t>B</w:t>
                  </w:r>
                </w:p>
              </w:tc>
            </w:tr>
          </w:tbl>
          <w:p w14:paraId="745B062D" w14:textId="77777777" w:rsidR="00CF0893" w:rsidRDefault="00CF0893" w:rsidP="00CF0893"/>
        </w:tc>
      </w:tr>
      <w:tr w:rsidR="00CF0893" w:rsidRPr="000849AB" w14:paraId="35999CFA" w14:textId="77777777" w:rsidTr="00F27965">
        <w:trPr>
          <w:gridAfter w:val="1"/>
          <w:wAfter w:w="8" w:type="dxa"/>
          <w:trHeight w:val="174"/>
          <w:jc w:val="center"/>
        </w:trPr>
        <w:tc>
          <w:tcPr>
            <w:tcW w:w="7186" w:type="dxa"/>
            <w:gridSpan w:val="11"/>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
              <w:gridCol w:w="626"/>
              <w:gridCol w:w="626"/>
              <w:gridCol w:w="626"/>
              <w:gridCol w:w="626"/>
              <w:gridCol w:w="626"/>
              <w:gridCol w:w="626"/>
              <w:gridCol w:w="626"/>
              <w:gridCol w:w="626"/>
              <w:gridCol w:w="626"/>
              <w:gridCol w:w="626"/>
            </w:tblGrid>
            <w:tr w:rsidR="00CF0893" w:rsidRPr="00E37514" w14:paraId="7A492DD5" w14:textId="77777777" w:rsidTr="001B3CDE">
              <w:trPr>
                <w:trHeight w:val="174"/>
                <w:jc w:val="center"/>
              </w:trPr>
              <w:tc>
                <w:tcPr>
                  <w:tcW w:w="934" w:type="dxa"/>
                </w:tcPr>
                <w:p w14:paraId="65B00E44" w14:textId="4BCF9994" w:rsidR="00CF0893" w:rsidRPr="00E37514" w:rsidRDefault="00CF0893" w:rsidP="00CF0893">
                  <w:pPr>
                    <w:spacing w:line="440" w:lineRule="exact"/>
                    <w:rPr>
                      <w:kern w:val="0"/>
                      <w:sz w:val="24"/>
                      <w:szCs w:val="20"/>
                    </w:rPr>
                  </w:pPr>
                </w:p>
              </w:tc>
              <w:tc>
                <w:tcPr>
                  <w:tcW w:w="626" w:type="dxa"/>
                </w:tcPr>
                <w:p w14:paraId="2E2026EA" w14:textId="77777777" w:rsidR="00CF0893" w:rsidRPr="00E37514" w:rsidRDefault="00CF0893" w:rsidP="00CF0893">
                  <w:pPr>
                    <w:spacing w:line="440" w:lineRule="exact"/>
                    <w:jc w:val="center"/>
                    <w:rPr>
                      <w:b/>
                      <w:kern w:val="0"/>
                      <w:sz w:val="24"/>
                      <w:szCs w:val="20"/>
                      <w:highlight w:val="yellow"/>
                    </w:rPr>
                  </w:pPr>
                </w:p>
              </w:tc>
              <w:tc>
                <w:tcPr>
                  <w:tcW w:w="626" w:type="dxa"/>
                </w:tcPr>
                <w:p w14:paraId="22819B2D" w14:textId="77777777" w:rsidR="00CF0893" w:rsidRPr="00E37514" w:rsidRDefault="00CF0893" w:rsidP="00CF0893">
                  <w:pPr>
                    <w:spacing w:line="440" w:lineRule="exact"/>
                    <w:jc w:val="center"/>
                    <w:rPr>
                      <w:b/>
                      <w:kern w:val="0"/>
                      <w:sz w:val="24"/>
                      <w:szCs w:val="20"/>
                      <w:highlight w:val="yellow"/>
                    </w:rPr>
                  </w:pPr>
                </w:p>
              </w:tc>
              <w:tc>
                <w:tcPr>
                  <w:tcW w:w="626" w:type="dxa"/>
                </w:tcPr>
                <w:p w14:paraId="612AE1B7" w14:textId="77777777" w:rsidR="00CF0893" w:rsidRPr="00E37514" w:rsidRDefault="00CF0893" w:rsidP="00CF0893">
                  <w:pPr>
                    <w:spacing w:line="440" w:lineRule="exact"/>
                    <w:jc w:val="center"/>
                    <w:rPr>
                      <w:b/>
                      <w:kern w:val="0"/>
                      <w:sz w:val="24"/>
                      <w:szCs w:val="20"/>
                      <w:highlight w:val="yellow"/>
                    </w:rPr>
                  </w:pPr>
                </w:p>
              </w:tc>
              <w:tc>
                <w:tcPr>
                  <w:tcW w:w="626" w:type="dxa"/>
                </w:tcPr>
                <w:p w14:paraId="4522178D" w14:textId="77777777" w:rsidR="00CF0893" w:rsidRPr="00E37514" w:rsidRDefault="00CF0893" w:rsidP="00CF0893">
                  <w:pPr>
                    <w:spacing w:line="440" w:lineRule="exact"/>
                    <w:jc w:val="center"/>
                    <w:rPr>
                      <w:b/>
                      <w:kern w:val="0"/>
                      <w:sz w:val="24"/>
                      <w:szCs w:val="20"/>
                      <w:highlight w:val="yellow"/>
                    </w:rPr>
                  </w:pPr>
                </w:p>
              </w:tc>
              <w:tc>
                <w:tcPr>
                  <w:tcW w:w="626" w:type="dxa"/>
                </w:tcPr>
                <w:p w14:paraId="47EE4F8B" w14:textId="77777777" w:rsidR="00CF0893" w:rsidRPr="00E37514" w:rsidRDefault="00CF0893" w:rsidP="00CF0893">
                  <w:pPr>
                    <w:spacing w:line="440" w:lineRule="exact"/>
                    <w:jc w:val="center"/>
                    <w:rPr>
                      <w:b/>
                      <w:kern w:val="0"/>
                      <w:sz w:val="24"/>
                      <w:szCs w:val="20"/>
                      <w:highlight w:val="yellow"/>
                    </w:rPr>
                  </w:pPr>
                </w:p>
              </w:tc>
              <w:tc>
                <w:tcPr>
                  <w:tcW w:w="626" w:type="dxa"/>
                </w:tcPr>
                <w:p w14:paraId="1C6E60BD" w14:textId="77777777" w:rsidR="00CF0893" w:rsidRPr="00E37514" w:rsidRDefault="00CF0893" w:rsidP="00CF0893">
                  <w:pPr>
                    <w:spacing w:line="440" w:lineRule="exact"/>
                    <w:jc w:val="center"/>
                    <w:rPr>
                      <w:b/>
                      <w:kern w:val="0"/>
                      <w:sz w:val="24"/>
                      <w:szCs w:val="20"/>
                      <w:highlight w:val="yellow"/>
                    </w:rPr>
                  </w:pPr>
                </w:p>
              </w:tc>
              <w:tc>
                <w:tcPr>
                  <w:tcW w:w="626" w:type="dxa"/>
                </w:tcPr>
                <w:p w14:paraId="5181F2F3" w14:textId="77777777" w:rsidR="00CF0893" w:rsidRPr="00E37514" w:rsidRDefault="00CF0893" w:rsidP="00CF0893">
                  <w:pPr>
                    <w:spacing w:line="440" w:lineRule="exact"/>
                    <w:jc w:val="center"/>
                    <w:rPr>
                      <w:b/>
                      <w:kern w:val="0"/>
                      <w:sz w:val="24"/>
                      <w:szCs w:val="20"/>
                      <w:highlight w:val="yellow"/>
                    </w:rPr>
                  </w:pPr>
                </w:p>
              </w:tc>
              <w:tc>
                <w:tcPr>
                  <w:tcW w:w="626" w:type="dxa"/>
                </w:tcPr>
                <w:p w14:paraId="01522847" w14:textId="77777777" w:rsidR="00CF0893" w:rsidRPr="00E37514" w:rsidRDefault="00CF0893" w:rsidP="00CF0893">
                  <w:pPr>
                    <w:spacing w:line="440" w:lineRule="exact"/>
                    <w:jc w:val="center"/>
                    <w:rPr>
                      <w:b/>
                      <w:kern w:val="0"/>
                      <w:sz w:val="24"/>
                      <w:szCs w:val="20"/>
                      <w:highlight w:val="yellow"/>
                    </w:rPr>
                  </w:pPr>
                </w:p>
              </w:tc>
              <w:tc>
                <w:tcPr>
                  <w:tcW w:w="626" w:type="dxa"/>
                </w:tcPr>
                <w:p w14:paraId="47DFD0A8" w14:textId="77777777" w:rsidR="00CF0893" w:rsidRPr="00E37514" w:rsidRDefault="00CF0893" w:rsidP="00CF0893">
                  <w:pPr>
                    <w:spacing w:line="440" w:lineRule="exact"/>
                    <w:jc w:val="center"/>
                    <w:rPr>
                      <w:b/>
                      <w:kern w:val="0"/>
                      <w:sz w:val="24"/>
                      <w:szCs w:val="20"/>
                      <w:highlight w:val="yellow"/>
                    </w:rPr>
                  </w:pPr>
                </w:p>
              </w:tc>
              <w:tc>
                <w:tcPr>
                  <w:tcW w:w="626" w:type="dxa"/>
                </w:tcPr>
                <w:p w14:paraId="7054A4F5" w14:textId="77777777" w:rsidR="00CF0893" w:rsidRPr="00E37514" w:rsidRDefault="00CF0893" w:rsidP="00CF0893">
                  <w:pPr>
                    <w:spacing w:line="440" w:lineRule="exact"/>
                    <w:jc w:val="center"/>
                    <w:rPr>
                      <w:b/>
                      <w:kern w:val="0"/>
                      <w:sz w:val="24"/>
                      <w:szCs w:val="20"/>
                      <w:highlight w:val="yellow"/>
                    </w:rPr>
                  </w:pPr>
                </w:p>
              </w:tc>
            </w:tr>
            <w:tr w:rsidR="00CF0893" w:rsidRPr="00E37514" w14:paraId="251FCDD6" w14:textId="77777777" w:rsidTr="001B3CDE">
              <w:trPr>
                <w:trHeight w:val="174"/>
                <w:jc w:val="center"/>
              </w:trPr>
              <w:tc>
                <w:tcPr>
                  <w:tcW w:w="934" w:type="dxa"/>
                </w:tcPr>
                <w:p w14:paraId="647034B2" w14:textId="77777777" w:rsidR="00CF0893" w:rsidRPr="00E37514" w:rsidRDefault="00CF0893" w:rsidP="00CF0893">
                  <w:pPr>
                    <w:spacing w:line="440" w:lineRule="exact"/>
                    <w:rPr>
                      <w:kern w:val="0"/>
                      <w:sz w:val="24"/>
                      <w:szCs w:val="20"/>
                    </w:rPr>
                  </w:pPr>
                  <w:r>
                    <w:rPr>
                      <w:kern w:val="0"/>
                      <w:sz w:val="24"/>
                      <w:szCs w:val="20"/>
                    </w:rPr>
                    <w:t>8</w:t>
                  </w:r>
                  <w:r w:rsidRPr="00E37514">
                    <w:rPr>
                      <w:kern w:val="0"/>
                      <w:sz w:val="24"/>
                      <w:szCs w:val="20"/>
                    </w:rPr>
                    <w:t>1-</w:t>
                  </w:r>
                  <w:r>
                    <w:rPr>
                      <w:kern w:val="0"/>
                      <w:sz w:val="24"/>
                      <w:szCs w:val="20"/>
                    </w:rPr>
                    <w:t>9</w:t>
                  </w:r>
                  <w:r w:rsidRPr="00E37514">
                    <w:rPr>
                      <w:rFonts w:hint="eastAsia"/>
                      <w:kern w:val="0"/>
                      <w:sz w:val="24"/>
                      <w:szCs w:val="20"/>
                    </w:rPr>
                    <w:t>0</w:t>
                  </w:r>
                </w:p>
              </w:tc>
              <w:tc>
                <w:tcPr>
                  <w:tcW w:w="626" w:type="dxa"/>
                </w:tcPr>
                <w:p w14:paraId="3FA2754B" w14:textId="7643A9A4" w:rsidR="00CF0893" w:rsidRPr="00E37514" w:rsidRDefault="00354A15"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67A95E9" w14:textId="5C871E37" w:rsidR="00CF0893" w:rsidRPr="00E37514" w:rsidRDefault="001B1553"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7D5F96A" w14:textId="56A467B3" w:rsidR="00CF0893" w:rsidRPr="00E37514" w:rsidRDefault="001B1553" w:rsidP="00CF0893">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26CE3552" w14:textId="52676C2E" w:rsidR="00CF0893" w:rsidRPr="00E37514" w:rsidRDefault="00B57712"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4FE04E26" w14:textId="0F174D1E" w:rsidR="00CF0893" w:rsidRPr="00E37514" w:rsidRDefault="00B13E37"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6B22ECF5" w14:textId="604DAC26" w:rsidR="00CF0893" w:rsidRPr="00E37514" w:rsidRDefault="00B13E37"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5E95516" w14:textId="229A757B"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371FDFD" w14:textId="6E9B9359"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5729BA4F" w14:textId="653C9C94"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6DD5C03" w14:textId="04DB66F5"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D</w:t>
                  </w:r>
                </w:p>
              </w:tc>
            </w:tr>
          </w:tbl>
          <w:p w14:paraId="50285033" w14:textId="77777777" w:rsidR="00CF0893" w:rsidRDefault="00CF0893" w:rsidP="00CF0893"/>
        </w:tc>
      </w:tr>
      <w:tr w:rsidR="00CF0893" w14:paraId="0091A190" w14:textId="77777777" w:rsidTr="00F27965">
        <w:trPr>
          <w:trHeight w:val="174"/>
          <w:jc w:val="center"/>
        </w:trPr>
        <w:tc>
          <w:tcPr>
            <w:tcW w:w="934" w:type="dxa"/>
          </w:tcPr>
          <w:p w14:paraId="6128049A" w14:textId="77777777" w:rsidR="00CF0893" w:rsidRDefault="00CF0893" w:rsidP="00F27965">
            <w:pPr>
              <w:spacing w:line="440" w:lineRule="exact"/>
              <w:rPr>
                <w:kern w:val="0"/>
                <w:sz w:val="24"/>
                <w:szCs w:val="20"/>
              </w:rPr>
            </w:pPr>
          </w:p>
        </w:tc>
        <w:tc>
          <w:tcPr>
            <w:tcW w:w="626" w:type="dxa"/>
          </w:tcPr>
          <w:p w14:paraId="5745635B" w14:textId="77777777" w:rsidR="00CF0893" w:rsidRPr="000849AB" w:rsidRDefault="00CF0893" w:rsidP="00F27965">
            <w:pPr>
              <w:spacing w:line="440" w:lineRule="exact"/>
              <w:jc w:val="center"/>
              <w:rPr>
                <w:b/>
                <w:kern w:val="0"/>
                <w:sz w:val="24"/>
                <w:szCs w:val="20"/>
                <w:highlight w:val="yellow"/>
              </w:rPr>
            </w:pPr>
          </w:p>
        </w:tc>
        <w:tc>
          <w:tcPr>
            <w:tcW w:w="626" w:type="dxa"/>
          </w:tcPr>
          <w:p w14:paraId="1C018AFA" w14:textId="77777777" w:rsidR="00CF0893" w:rsidRPr="000849AB" w:rsidRDefault="00CF0893" w:rsidP="00F27965">
            <w:pPr>
              <w:spacing w:line="440" w:lineRule="exact"/>
              <w:jc w:val="center"/>
              <w:rPr>
                <w:b/>
                <w:kern w:val="0"/>
                <w:sz w:val="24"/>
                <w:szCs w:val="20"/>
                <w:highlight w:val="yellow"/>
              </w:rPr>
            </w:pPr>
          </w:p>
        </w:tc>
        <w:tc>
          <w:tcPr>
            <w:tcW w:w="626" w:type="dxa"/>
          </w:tcPr>
          <w:p w14:paraId="023D6866" w14:textId="77777777" w:rsidR="00CF0893" w:rsidRPr="000849AB" w:rsidRDefault="00CF0893" w:rsidP="00F27965">
            <w:pPr>
              <w:spacing w:line="440" w:lineRule="exact"/>
              <w:jc w:val="center"/>
              <w:rPr>
                <w:b/>
                <w:kern w:val="0"/>
                <w:sz w:val="24"/>
                <w:szCs w:val="20"/>
                <w:highlight w:val="yellow"/>
              </w:rPr>
            </w:pPr>
          </w:p>
        </w:tc>
        <w:tc>
          <w:tcPr>
            <w:tcW w:w="626" w:type="dxa"/>
          </w:tcPr>
          <w:p w14:paraId="08DAC0CA" w14:textId="77777777" w:rsidR="00CF0893" w:rsidRPr="000849AB" w:rsidRDefault="00CF0893" w:rsidP="00F27965">
            <w:pPr>
              <w:spacing w:line="440" w:lineRule="exact"/>
              <w:jc w:val="center"/>
              <w:rPr>
                <w:b/>
                <w:kern w:val="0"/>
                <w:sz w:val="24"/>
                <w:szCs w:val="20"/>
                <w:highlight w:val="yellow"/>
              </w:rPr>
            </w:pPr>
          </w:p>
        </w:tc>
        <w:tc>
          <w:tcPr>
            <w:tcW w:w="626" w:type="dxa"/>
          </w:tcPr>
          <w:p w14:paraId="4B22AD8C" w14:textId="77777777" w:rsidR="00CF0893" w:rsidRPr="000849AB" w:rsidRDefault="00CF0893" w:rsidP="00F27965">
            <w:pPr>
              <w:spacing w:line="440" w:lineRule="exact"/>
              <w:jc w:val="center"/>
              <w:rPr>
                <w:b/>
                <w:kern w:val="0"/>
                <w:sz w:val="24"/>
                <w:szCs w:val="20"/>
                <w:highlight w:val="yellow"/>
              </w:rPr>
            </w:pPr>
          </w:p>
        </w:tc>
        <w:tc>
          <w:tcPr>
            <w:tcW w:w="626" w:type="dxa"/>
          </w:tcPr>
          <w:p w14:paraId="0C68AC1E" w14:textId="77777777" w:rsidR="00CF0893" w:rsidRPr="000849AB" w:rsidRDefault="00CF0893" w:rsidP="00F27965">
            <w:pPr>
              <w:spacing w:line="440" w:lineRule="exact"/>
              <w:jc w:val="center"/>
              <w:rPr>
                <w:b/>
                <w:kern w:val="0"/>
                <w:sz w:val="24"/>
                <w:szCs w:val="20"/>
                <w:highlight w:val="yellow"/>
              </w:rPr>
            </w:pPr>
          </w:p>
        </w:tc>
        <w:tc>
          <w:tcPr>
            <w:tcW w:w="626" w:type="dxa"/>
          </w:tcPr>
          <w:p w14:paraId="269FC468" w14:textId="77777777" w:rsidR="00CF0893" w:rsidRPr="000849AB" w:rsidRDefault="00CF0893" w:rsidP="00F27965">
            <w:pPr>
              <w:spacing w:line="440" w:lineRule="exact"/>
              <w:jc w:val="center"/>
              <w:rPr>
                <w:b/>
                <w:kern w:val="0"/>
                <w:sz w:val="24"/>
                <w:szCs w:val="20"/>
                <w:highlight w:val="yellow"/>
              </w:rPr>
            </w:pPr>
          </w:p>
        </w:tc>
        <w:tc>
          <w:tcPr>
            <w:tcW w:w="626" w:type="dxa"/>
          </w:tcPr>
          <w:p w14:paraId="5A3E8486" w14:textId="77777777" w:rsidR="00CF0893" w:rsidRPr="000849AB" w:rsidRDefault="00CF0893" w:rsidP="00F27965">
            <w:pPr>
              <w:spacing w:line="440" w:lineRule="exact"/>
              <w:jc w:val="center"/>
              <w:rPr>
                <w:b/>
                <w:kern w:val="0"/>
                <w:sz w:val="24"/>
                <w:szCs w:val="20"/>
                <w:highlight w:val="yellow"/>
              </w:rPr>
            </w:pPr>
          </w:p>
        </w:tc>
        <w:tc>
          <w:tcPr>
            <w:tcW w:w="626" w:type="dxa"/>
          </w:tcPr>
          <w:p w14:paraId="2B6EF21B" w14:textId="77777777" w:rsidR="00CF0893" w:rsidRPr="000849AB" w:rsidRDefault="00CF0893" w:rsidP="00F27965">
            <w:pPr>
              <w:spacing w:line="440" w:lineRule="exact"/>
              <w:jc w:val="center"/>
              <w:rPr>
                <w:b/>
                <w:kern w:val="0"/>
                <w:sz w:val="24"/>
                <w:szCs w:val="20"/>
                <w:highlight w:val="yellow"/>
              </w:rPr>
            </w:pPr>
          </w:p>
        </w:tc>
        <w:tc>
          <w:tcPr>
            <w:tcW w:w="626" w:type="dxa"/>
            <w:gridSpan w:val="2"/>
          </w:tcPr>
          <w:p w14:paraId="5A4ABF16" w14:textId="77777777" w:rsidR="00CF0893" w:rsidRPr="000849AB" w:rsidRDefault="00CF0893" w:rsidP="00F27965">
            <w:pPr>
              <w:spacing w:line="440" w:lineRule="exact"/>
              <w:jc w:val="center"/>
              <w:rPr>
                <w:b/>
                <w:kern w:val="0"/>
                <w:sz w:val="24"/>
                <w:szCs w:val="20"/>
                <w:highlight w:val="yellow"/>
              </w:rPr>
            </w:pPr>
          </w:p>
        </w:tc>
      </w:tr>
      <w:tr w:rsidR="00CF0893" w14:paraId="6418E650" w14:textId="77777777" w:rsidTr="00F27965">
        <w:trPr>
          <w:trHeight w:val="174"/>
          <w:jc w:val="center"/>
        </w:trPr>
        <w:tc>
          <w:tcPr>
            <w:tcW w:w="934" w:type="dxa"/>
          </w:tcPr>
          <w:p w14:paraId="6DEFBA5F" w14:textId="77777777" w:rsidR="00CF0893" w:rsidRDefault="00CF0893" w:rsidP="00CF0893">
            <w:pPr>
              <w:spacing w:line="440" w:lineRule="exact"/>
              <w:rPr>
                <w:kern w:val="0"/>
                <w:sz w:val="24"/>
                <w:szCs w:val="20"/>
              </w:rPr>
            </w:pPr>
            <w:r>
              <w:rPr>
                <w:kern w:val="0"/>
                <w:sz w:val="24"/>
                <w:szCs w:val="20"/>
              </w:rPr>
              <w:t>91-10</w:t>
            </w:r>
            <w:r>
              <w:rPr>
                <w:rFonts w:hint="eastAsia"/>
                <w:kern w:val="0"/>
                <w:sz w:val="24"/>
                <w:szCs w:val="20"/>
              </w:rPr>
              <w:t>0</w:t>
            </w:r>
          </w:p>
        </w:tc>
        <w:tc>
          <w:tcPr>
            <w:tcW w:w="626" w:type="dxa"/>
          </w:tcPr>
          <w:p w14:paraId="20CDBD09" w14:textId="4D8C0F58" w:rsidR="00CF0893" w:rsidRPr="000849AB" w:rsidRDefault="003630DB"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FD9BE4A" w14:textId="027E2EA9"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2F65E351" w14:textId="5AC69C65"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72CE6A5F" w14:textId="74E589F4"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3D3B771" w14:textId="3B0EB1C5"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1C3170D9" w14:textId="52C470DA" w:rsidR="00CF0893" w:rsidRPr="000849AB" w:rsidRDefault="00AF2F07"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2FC305FB" w14:textId="241FD84B"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67C93D28" w14:textId="305FD561"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2E3C129B" w14:textId="25EF3A34"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gridSpan w:val="2"/>
          </w:tcPr>
          <w:p w14:paraId="51A28D70" w14:textId="661AE3D9"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C</w:t>
            </w:r>
          </w:p>
        </w:tc>
      </w:tr>
      <w:tr w:rsidR="00CF0893" w14:paraId="3BC02520" w14:textId="77777777" w:rsidTr="00F27965">
        <w:trPr>
          <w:gridAfter w:val="1"/>
          <w:wAfter w:w="8" w:type="dxa"/>
          <w:trHeight w:val="174"/>
          <w:jc w:val="center"/>
        </w:trPr>
        <w:tc>
          <w:tcPr>
            <w:tcW w:w="7186" w:type="dxa"/>
            <w:gridSpan w:val="11"/>
          </w:tcPr>
          <w:p w14:paraId="2A488918" w14:textId="77777777" w:rsidR="00CF0893" w:rsidRDefault="00CF0893" w:rsidP="00F27965">
            <w:pPr>
              <w:spacing w:line="440" w:lineRule="exact"/>
              <w:rPr>
                <w:kern w:val="0"/>
                <w:sz w:val="24"/>
                <w:szCs w:val="20"/>
              </w:rPr>
            </w:pPr>
          </w:p>
        </w:tc>
      </w:tr>
    </w:tbl>
    <w:p w14:paraId="555D1A6F" w14:textId="77777777" w:rsidR="002261B6" w:rsidRPr="00BF5D7E" w:rsidRDefault="002261B6">
      <w:pPr>
        <w:pStyle w:val="1"/>
        <w:ind w:firstLineChars="0" w:firstLine="0"/>
        <w:rPr>
          <w:color w:val="000000" w:themeColor="text1"/>
          <w:kern w:val="0"/>
          <w:szCs w:val="21"/>
        </w:rPr>
      </w:pPr>
    </w:p>
    <w:p w14:paraId="06A71360" w14:textId="69C9E128" w:rsidR="00C64101" w:rsidRPr="005C63B4" w:rsidRDefault="00C64101" w:rsidP="00C64101">
      <w:pPr>
        <w:rPr>
          <w:color w:val="FF0000"/>
          <w:szCs w:val="21"/>
        </w:rPr>
      </w:pPr>
      <w:r w:rsidRPr="005C63B4">
        <w:rPr>
          <w:rFonts w:hint="eastAsia"/>
          <w:bCs/>
          <w:color w:val="FF0000"/>
          <w:kern w:val="0"/>
          <w:szCs w:val="21"/>
        </w:rPr>
        <w:t>第</w:t>
      </w:r>
      <w:r w:rsidRPr="005C63B4">
        <w:rPr>
          <w:rFonts w:hint="eastAsia"/>
          <w:bCs/>
          <w:color w:val="FF0000"/>
          <w:kern w:val="0"/>
          <w:szCs w:val="21"/>
        </w:rPr>
        <w:t>8</w:t>
      </w:r>
      <w:r w:rsidRPr="005C63B4">
        <w:rPr>
          <w:bCs/>
          <w:color w:val="FF0000"/>
          <w:kern w:val="0"/>
          <w:szCs w:val="21"/>
        </w:rPr>
        <w:t>2</w:t>
      </w:r>
      <w:r w:rsidRPr="005C63B4">
        <w:rPr>
          <w:rFonts w:hint="eastAsia"/>
          <w:bCs/>
          <w:color w:val="FF0000"/>
          <w:kern w:val="0"/>
          <w:szCs w:val="21"/>
        </w:rPr>
        <w:t>题图片缺少了一个重要信息：</w:t>
      </w:r>
      <w:r w:rsidRPr="005C63B4">
        <w:rPr>
          <w:color w:val="FF0000"/>
        </w:rPr>
        <w:t xml:space="preserve"> E1</w:t>
      </w:r>
      <w:r w:rsidRPr="005C63B4">
        <w:rPr>
          <w:color w:val="FF0000"/>
        </w:rPr>
        <w:t>端口</w:t>
      </w:r>
      <w:proofErr w:type="spellStart"/>
      <w:r w:rsidRPr="005C63B4">
        <w:rPr>
          <w:color w:val="FF0000"/>
        </w:rPr>
        <w:t>ip</w:t>
      </w:r>
      <w:proofErr w:type="spellEnd"/>
      <w:r w:rsidRPr="005C63B4">
        <w:rPr>
          <w:color w:val="FF0000"/>
        </w:rPr>
        <w:t>是</w:t>
      </w:r>
      <w:r w:rsidRPr="005C63B4">
        <w:rPr>
          <w:noProof/>
          <w:color w:val="FF0000"/>
        </w:rPr>
        <w:drawing>
          <wp:inline distT="0" distB="0" distL="0" distR="0" wp14:anchorId="3A3342CE" wp14:editId="5B96AF27">
            <wp:extent cx="187325" cy="14097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 cy="140970"/>
                    </a:xfrm>
                    <a:prstGeom prst="rect">
                      <a:avLst/>
                    </a:prstGeom>
                    <a:noFill/>
                    <a:ln>
                      <a:noFill/>
                    </a:ln>
                  </pic:spPr>
                </pic:pic>
              </a:graphicData>
            </a:graphic>
          </wp:inline>
        </w:drawing>
      </w:r>
      <w:r w:rsidRPr="005C63B4">
        <w:rPr>
          <w:color w:val="FF0000"/>
        </w:rPr>
        <w:t>192.168.3.254</w:t>
      </w:r>
    </w:p>
    <w:p w14:paraId="47EA7515" w14:textId="77777777" w:rsidR="00C64101" w:rsidRPr="00BF5D7E" w:rsidRDefault="00C64101">
      <w:pPr>
        <w:pStyle w:val="1"/>
        <w:ind w:firstLineChars="0" w:firstLine="0"/>
        <w:rPr>
          <w:bCs/>
          <w:color w:val="000000" w:themeColor="text1"/>
          <w:kern w:val="0"/>
          <w:szCs w:val="21"/>
        </w:rPr>
      </w:pPr>
    </w:p>
    <w:p w14:paraId="7FDDF782" w14:textId="77777777" w:rsidR="002261B6" w:rsidRPr="00DF4F5C" w:rsidRDefault="002261B6">
      <w:pPr>
        <w:pStyle w:val="1"/>
        <w:ind w:firstLineChars="0" w:firstLine="0"/>
        <w:rPr>
          <w:bCs/>
          <w:color w:val="000000" w:themeColor="text1"/>
          <w:kern w:val="0"/>
          <w:szCs w:val="21"/>
        </w:rPr>
      </w:pPr>
      <w:r w:rsidRPr="00DF4F5C">
        <w:rPr>
          <w:bCs/>
          <w:color w:val="000000" w:themeColor="text1"/>
          <w:kern w:val="0"/>
          <w:szCs w:val="21"/>
        </w:rPr>
        <w:t>-----------------chapter 1 -----------------</w:t>
      </w:r>
    </w:p>
    <w:p w14:paraId="016D3ED3" w14:textId="77777777" w:rsidR="002261B6" w:rsidRPr="00DF4F5C" w:rsidRDefault="002261B6">
      <w:pPr>
        <w:rPr>
          <w:color w:val="000000" w:themeColor="text1"/>
          <w:kern w:val="0"/>
          <w:szCs w:val="21"/>
        </w:rPr>
      </w:pPr>
    </w:p>
    <w:p w14:paraId="570FDD39" w14:textId="77777777" w:rsidR="00DE1E41" w:rsidRPr="00DF4F5C" w:rsidRDefault="00DE1E41" w:rsidP="00DE1E41">
      <w:pPr>
        <w:widowControl/>
        <w:numPr>
          <w:ilvl w:val="0"/>
          <w:numId w:val="3"/>
        </w:numPr>
        <w:rPr>
          <w:color w:val="000000" w:themeColor="text1"/>
          <w:szCs w:val="21"/>
        </w:rPr>
      </w:pPr>
      <w:r w:rsidRPr="00DF4F5C">
        <w:rPr>
          <w:color w:val="000000" w:themeColor="text1"/>
          <w:szCs w:val="21"/>
        </w:rPr>
        <w:t>Which of the following description about OSI layers is incorrect?</w:t>
      </w:r>
    </w:p>
    <w:p w14:paraId="16A6B2DF" w14:textId="77777777" w:rsidR="00DE1E41" w:rsidRPr="00DF4F5C" w:rsidRDefault="00DE1E41" w:rsidP="00DE1E41">
      <w:pPr>
        <w:widowControl/>
        <w:ind w:leftChars="203" w:left="707" w:hangingChars="134" w:hanging="281"/>
        <w:rPr>
          <w:color w:val="000000" w:themeColor="text1"/>
          <w:szCs w:val="21"/>
        </w:rPr>
      </w:pPr>
      <w:r w:rsidRPr="00DF4F5C">
        <w:rPr>
          <w:color w:val="000000" w:themeColor="text1"/>
          <w:szCs w:val="21"/>
        </w:rPr>
        <w:t>A. The application layer contains a variety of protocols that are commonly needed by users</w:t>
      </w:r>
    </w:p>
    <w:p w14:paraId="1428C7D1" w14:textId="77777777" w:rsidR="00DE1E41" w:rsidRPr="00DF4F5C" w:rsidRDefault="00DE1E41" w:rsidP="00DE1E41">
      <w:pPr>
        <w:widowControl/>
        <w:ind w:leftChars="203" w:left="708" w:hangingChars="134" w:hanging="282"/>
        <w:rPr>
          <w:b/>
          <w:bCs/>
          <w:color w:val="000000" w:themeColor="text1"/>
          <w:szCs w:val="21"/>
        </w:rPr>
      </w:pPr>
      <w:r w:rsidRPr="00DF4F5C">
        <w:rPr>
          <w:rFonts w:eastAsia="Times-Roman"/>
          <w:b/>
          <w:bCs/>
          <w:color w:val="000000" w:themeColor="text1"/>
          <w:szCs w:val="21"/>
        </w:rPr>
        <w:t>B. The transport layer is concerned with the syntax and semantics of the information transmitted.</w:t>
      </w:r>
    </w:p>
    <w:p w14:paraId="7B86563E" w14:textId="77777777" w:rsidR="00DE1E41" w:rsidRPr="00DF4F5C" w:rsidRDefault="00DE1E41" w:rsidP="00DE1E41">
      <w:pPr>
        <w:widowControl/>
        <w:ind w:leftChars="203" w:left="707" w:hangingChars="134" w:hanging="281"/>
        <w:rPr>
          <w:color w:val="000000" w:themeColor="text1"/>
          <w:szCs w:val="21"/>
        </w:rPr>
      </w:pPr>
      <w:r w:rsidRPr="00DF4F5C">
        <w:rPr>
          <w:color w:val="000000" w:themeColor="text1"/>
          <w:szCs w:val="21"/>
        </w:rPr>
        <w:t>C. The network layer controls the operation of the subnet and determines how packets are routed from source to destination</w:t>
      </w:r>
    </w:p>
    <w:p w14:paraId="6BA78700" w14:textId="5EC23189" w:rsidR="00DE1E41" w:rsidRPr="00DF4F5C" w:rsidRDefault="00DE1E41" w:rsidP="00DE1E41">
      <w:pPr>
        <w:widowControl/>
        <w:ind w:leftChars="203" w:left="707" w:hangingChars="134" w:hanging="281"/>
        <w:rPr>
          <w:rFonts w:eastAsia="Times-Roman"/>
          <w:color w:val="000000" w:themeColor="text1"/>
          <w:szCs w:val="21"/>
        </w:rPr>
      </w:pPr>
      <w:r w:rsidRPr="00DF4F5C">
        <w:rPr>
          <w:color w:val="000000" w:themeColor="text1"/>
          <w:szCs w:val="21"/>
        </w:rPr>
        <w:t xml:space="preserve">D. The data link layer is to transform a raw transmission facility </w:t>
      </w:r>
      <w:r w:rsidRPr="00DF4F5C">
        <w:rPr>
          <w:rFonts w:eastAsia="Times-Roman"/>
          <w:color w:val="000000" w:themeColor="text1"/>
          <w:szCs w:val="21"/>
        </w:rPr>
        <w:t>into a line that appears free of undetected transmission errors.</w:t>
      </w:r>
    </w:p>
    <w:p w14:paraId="5AF331D4" w14:textId="3ECB82C8" w:rsidR="00E5584E" w:rsidRDefault="00E5584E" w:rsidP="00DE1E41">
      <w:pPr>
        <w:widowControl/>
        <w:ind w:leftChars="203" w:left="707" w:hangingChars="134" w:hanging="281"/>
        <w:rPr>
          <w:rFonts w:eastAsia="Times-Roman"/>
          <w:color w:val="000000" w:themeColor="text1"/>
          <w:szCs w:val="21"/>
        </w:rPr>
      </w:pPr>
    </w:p>
    <w:p w14:paraId="20651AA9" w14:textId="49A1406C" w:rsidR="00E5584E" w:rsidRDefault="00E5584E" w:rsidP="00DE1E41">
      <w:pPr>
        <w:widowControl/>
        <w:ind w:leftChars="203" w:left="707" w:hangingChars="134" w:hanging="281"/>
        <w:rPr>
          <w:rFonts w:eastAsiaTheme="minorEastAsia"/>
          <w:color w:val="000000" w:themeColor="text1"/>
          <w:szCs w:val="21"/>
        </w:rPr>
      </w:pPr>
      <w:r>
        <w:rPr>
          <w:noProof/>
        </w:rPr>
        <w:lastRenderedPageBreak/>
        <w:drawing>
          <wp:inline distT="0" distB="0" distL="0" distR="0" wp14:anchorId="386A9542" wp14:editId="6BECD2AD">
            <wp:extent cx="5250635" cy="251481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635" cy="2514818"/>
                    </a:xfrm>
                    <a:prstGeom prst="rect">
                      <a:avLst/>
                    </a:prstGeom>
                  </pic:spPr>
                </pic:pic>
              </a:graphicData>
            </a:graphic>
          </wp:inline>
        </w:drawing>
      </w:r>
    </w:p>
    <w:p w14:paraId="4A314A1F" w14:textId="02EAFDD0" w:rsidR="00640DB0" w:rsidRDefault="00640DB0" w:rsidP="00DE1E41">
      <w:pPr>
        <w:widowControl/>
        <w:ind w:leftChars="203" w:left="707" w:hangingChars="134" w:hanging="281"/>
        <w:rPr>
          <w:rFonts w:eastAsiaTheme="minorEastAsia"/>
          <w:color w:val="000000" w:themeColor="text1"/>
          <w:szCs w:val="21"/>
        </w:rPr>
      </w:pPr>
      <w:r>
        <w:rPr>
          <w:noProof/>
        </w:rPr>
        <w:drawing>
          <wp:inline distT="0" distB="0" distL="0" distR="0" wp14:anchorId="41C98E8A" wp14:editId="6C6E18B9">
            <wp:extent cx="5227773" cy="233954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773" cy="2339543"/>
                    </a:xfrm>
                    <a:prstGeom prst="rect">
                      <a:avLst/>
                    </a:prstGeom>
                  </pic:spPr>
                </pic:pic>
              </a:graphicData>
            </a:graphic>
          </wp:inline>
        </w:drawing>
      </w:r>
    </w:p>
    <w:p w14:paraId="0C17BF20" w14:textId="7407F6F5" w:rsidR="00FD51F9" w:rsidRDefault="00FD51F9" w:rsidP="00DE1E41">
      <w:pPr>
        <w:widowControl/>
        <w:ind w:leftChars="203" w:left="707" w:hangingChars="134" w:hanging="281"/>
        <w:rPr>
          <w:rFonts w:eastAsiaTheme="minorEastAsia"/>
          <w:color w:val="000000" w:themeColor="text1"/>
          <w:szCs w:val="21"/>
        </w:rPr>
      </w:pPr>
      <w:r>
        <w:rPr>
          <w:noProof/>
        </w:rPr>
        <w:drawing>
          <wp:inline distT="0" distB="0" distL="0" distR="0" wp14:anchorId="6D2AD08F" wp14:editId="1E8FE2E1">
            <wp:extent cx="5212532" cy="792549"/>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532" cy="792549"/>
                    </a:xfrm>
                    <a:prstGeom prst="rect">
                      <a:avLst/>
                    </a:prstGeom>
                  </pic:spPr>
                </pic:pic>
              </a:graphicData>
            </a:graphic>
          </wp:inline>
        </w:drawing>
      </w:r>
    </w:p>
    <w:p w14:paraId="709A1B7F" w14:textId="59CB3C19" w:rsidR="00E27529" w:rsidRPr="00640DB0" w:rsidRDefault="00E27529" w:rsidP="00DE1E41">
      <w:pPr>
        <w:widowControl/>
        <w:ind w:leftChars="203" w:left="707" w:hangingChars="134" w:hanging="281"/>
        <w:rPr>
          <w:rFonts w:eastAsiaTheme="minorEastAsia"/>
          <w:color w:val="000000" w:themeColor="text1"/>
          <w:szCs w:val="21"/>
        </w:rPr>
      </w:pPr>
      <w:r>
        <w:rPr>
          <w:noProof/>
        </w:rPr>
        <w:lastRenderedPageBreak/>
        <w:drawing>
          <wp:inline distT="0" distB="0" distL="0" distR="0" wp14:anchorId="64CD8391" wp14:editId="3B3D2E83">
            <wp:extent cx="4153260" cy="59288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260" cy="5928874"/>
                    </a:xfrm>
                    <a:prstGeom prst="rect">
                      <a:avLst/>
                    </a:prstGeom>
                  </pic:spPr>
                </pic:pic>
              </a:graphicData>
            </a:graphic>
          </wp:inline>
        </w:drawing>
      </w:r>
    </w:p>
    <w:p w14:paraId="14F2FC38" w14:textId="77777777" w:rsidR="00DE1E41" w:rsidRPr="00BF5D7E" w:rsidRDefault="00DE1E41" w:rsidP="00DE1E41">
      <w:pPr>
        <w:widowControl/>
        <w:ind w:leftChars="203" w:left="707" w:hangingChars="134" w:hanging="281"/>
        <w:rPr>
          <w:rFonts w:eastAsia="Times-Roman"/>
          <w:color w:val="000000" w:themeColor="text1"/>
          <w:szCs w:val="21"/>
        </w:rPr>
      </w:pPr>
    </w:p>
    <w:p w14:paraId="48C2B581" w14:textId="77777777" w:rsidR="002261B6" w:rsidRPr="00BF5D7E" w:rsidRDefault="002261B6">
      <w:pPr>
        <w:widowControl/>
        <w:numPr>
          <w:ilvl w:val="0"/>
          <w:numId w:val="3"/>
        </w:numPr>
        <w:rPr>
          <w:color w:val="000000" w:themeColor="text1"/>
          <w:szCs w:val="21"/>
        </w:rPr>
      </w:pPr>
      <w:r w:rsidRPr="00BF5D7E">
        <w:rPr>
          <w:color w:val="000000" w:themeColor="text1"/>
          <w:szCs w:val="21"/>
        </w:rPr>
        <w:t>The three central concepts of the OSI model are ________.</w:t>
      </w:r>
    </w:p>
    <w:p w14:paraId="70B9E270" w14:textId="77777777" w:rsidR="002261B6" w:rsidRPr="00BF5D7E" w:rsidRDefault="002261B6">
      <w:pPr>
        <w:spacing w:line="320" w:lineRule="exact"/>
        <w:ind w:left="420"/>
        <w:rPr>
          <w:rFonts w:eastAsia="Arial Unicode MS"/>
          <w:i/>
          <w:color w:val="000000" w:themeColor="text1"/>
          <w:szCs w:val="21"/>
        </w:rPr>
      </w:pPr>
      <w:r w:rsidRPr="003C0375">
        <w:rPr>
          <w:rFonts w:eastAsia="Arial Unicode MS"/>
          <w:color w:val="FF0000"/>
          <w:szCs w:val="21"/>
        </w:rPr>
        <w:t xml:space="preserve">A. services, interfaces and protocols </w:t>
      </w:r>
      <w:r w:rsidRPr="00BF5D7E">
        <w:rPr>
          <w:rFonts w:eastAsia="Arial Unicode MS"/>
          <w:color w:val="000000" w:themeColor="text1"/>
          <w:szCs w:val="21"/>
        </w:rPr>
        <w:t xml:space="preserve">        </w:t>
      </w:r>
      <w:r w:rsidRPr="00BF5D7E">
        <w:rPr>
          <w:rFonts w:eastAsia="Arial Unicode MS"/>
          <w:color w:val="000000" w:themeColor="text1"/>
          <w:szCs w:val="21"/>
        </w:rPr>
        <w:tab/>
      </w:r>
      <w:r w:rsidRPr="00BF5D7E">
        <w:rPr>
          <w:rFonts w:eastAsia="Arial Unicode MS"/>
          <w:color w:val="000000" w:themeColor="text1"/>
          <w:szCs w:val="21"/>
        </w:rPr>
        <w:tab/>
        <w:t>B. architecture, model and switching</w:t>
      </w:r>
    </w:p>
    <w:p w14:paraId="2630D4F4"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C. subnet, layering and port   </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 xml:space="preserve">D. protocols, layers </w:t>
      </w:r>
      <w:proofErr w:type="gramStart"/>
      <w:r w:rsidRPr="00BF5D7E">
        <w:rPr>
          <w:rFonts w:eastAsia="Arial Unicode MS"/>
          <w:color w:val="000000" w:themeColor="text1"/>
          <w:szCs w:val="21"/>
        </w:rPr>
        <w:t>and  interfaces</w:t>
      </w:r>
      <w:proofErr w:type="gramEnd"/>
    </w:p>
    <w:p w14:paraId="3A666EA1" w14:textId="77777777" w:rsidR="002261B6" w:rsidRPr="00BF5D7E" w:rsidRDefault="002261B6">
      <w:pPr>
        <w:spacing w:line="320" w:lineRule="exact"/>
        <w:ind w:left="420"/>
        <w:rPr>
          <w:rFonts w:eastAsia="Arial Unicode MS"/>
          <w:color w:val="000000" w:themeColor="text1"/>
          <w:szCs w:val="21"/>
        </w:rPr>
      </w:pPr>
    </w:p>
    <w:p w14:paraId="06AEF61A" w14:textId="77777777" w:rsidR="002261B6" w:rsidRPr="00BF5D7E" w:rsidRDefault="002261B6">
      <w:pPr>
        <w:widowControl/>
        <w:numPr>
          <w:ilvl w:val="0"/>
          <w:numId w:val="3"/>
        </w:numPr>
        <w:rPr>
          <w:color w:val="000000" w:themeColor="text1"/>
          <w:szCs w:val="21"/>
        </w:rPr>
      </w:pPr>
      <w:r w:rsidRPr="00BF5D7E">
        <w:rPr>
          <w:color w:val="000000" w:themeColor="text1"/>
          <w:szCs w:val="21"/>
        </w:rPr>
        <w:t>Once upon a time, people thought that the OSI model and its protocols were going to take over the world and push everything else out of their way. This did not happen.</w:t>
      </w:r>
      <w:r w:rsidR="00DE1E41" w:rsidRPr="00BF5D7E">
        <w:rPr>
          <w:color w:val="000000" w:themeColor="text1"/>
          <w:szCs w:val="21"/>
        </w:rPr>
        <w:t xml:space="preserve"> </w:t>
      </w:r>
      <w:r w:rsidRPr="00BF5D7E">
        <w:rPr>
          <w:color w:val="000000" w:themeColor="text1"/>
          <w:szCs w:val="21"/>
        </w:rPr>
        <w:t>Why? A look back at some of the reasons may be useful. They can be summarized as following except for _______:</w:t>
      </w:r>
    </w:p>
    <w:p w14:paraId="0123EE3C" w14:textId="77777777" w:rsidR="002261B6" w:rsidRPr="00BF5D7E" w:rsidRDefault="002261B6">
      <w:pPr>
        <w:ind w:firstLine="480"/>
        <w:rPr>
          <w:color w:val="000000" w:themeColor="text1"/>
          <w:szCs w:val="21"/>
        </w:rPr>
      </w:pPr>
      <w:r w:rsidRPr="00BF5D7E">
        <w:rPr>
          <w:color w:val="000000" w:themeColor="text1"/>
          <w:szCs w:val="21"/>
        </w:rPr>
        <w:t xml:space="preserve">A. Bad timing.    B. Bad technology.    </w:t>
      </w:r>
      <w:r w:rsidRPr="00FE7AF6">
        <w:rPr>
          <w:color w:val="FF0000"/>
          <w:szCs w:val="21"/>
        </w:rPr>
        <w:t xml:space="preserve"> C. Bad price. </w:t>
      </w:r>
      <w:r w:rsidRPr="00BF5D7E">
        <w:rPr>
          <w:color w:val="000000" w:themeColor="text1"/>
          <w:szCs w:val="21"/>
        </w:rPr>
        <w:t xml:space="preserve">    D. Bad implementations.</w:t>
      </w:r>
    </w:p>
    <w:p w14:paraId="5A771C68" w14:textId="39C40D8E" w:rsidR="002261B6" w:rsidRPr="00BF5D7E" w:rsidRDefault="00787011">
      <w:pPr>
        <w:ind w:firstLine="480"/>
        <w:rPr>
          <w:color w:val="000000" w:themeColor="text1"/>
          <w:szCs w:val="21"/>
        </w:rPr>
      </w:pPr>
      <w:r>
        <w:rPr>
          <w:rFonts w:hint="eastAsia"/>
          <w:color w:val="000000" w:themeColor="text1"/>
          <w:szCs w:val="21"/>
        </w:rPr>
        <w:t>B</w:t>
      </w:r>
    </w:p>
    <w:p w14:paraId="2689ACDB" w14:textId="77777777" w:rsidR="002261B6" w:rsidRPr="00BF5D7E" w:rsidRDefault="002261B6">
      <w:pPr>
        <w:widowControl/>
        <w:numPr>
          <w:ilvl w:val="0"/>
          <w:numId w:val="3"/>
        </w:numPr>
        <w:rPr>
          <w:color w:val="000000" w:themeColor="text1"/>
          <w:szCs w:val="21"/>
        </w:rPr>
      </w:pPr>
      <w:r w:rsidRPr="00BF5D7E">
        <w:rPr>
          <w:color w:val="000000" w:themeColor="text1"/>
          <w:szCs w:val="21"/>
        </w:rPr>
        <w:t>_________means that the switch or router must receive the entire packet before it can begin to transmit the first bit of the packet onto the outbound link.</w:t>
      </w:r>
    </w:p>
    <w:p w14:paraId="0AB92228" w14:textId="77777777" w:rsidR="002261B6" w:rsidRPr="00BF5D7E" w:rsidRDefault="002261B6">
      <w:pPr>
        <w:ind w:firstLine="480"/>
        <w:rPr>
          <w:color w:val="000000" w:themeColor="text1"/>
          <w:szCs w:val="21"/>
        </w:rPr>
      </w:pPr>
      <w:r w:rsidRPr="00BF5D7E">
        <w:rPr>
          <w:color w:val="000000" w:themeColor="text1"/>
          <w:szCs w:val="21"/>
        </w:rPr>
        <w:t>A</w:t>
      </w:r>
      <w:r w:rsidRPr="00BF5D7E">
        <w:rPr>
          <w:color w:val="000000" w:themeColor="text1"/>
          <w:szCs w:val="21"/>
        </w:rPr>
        <w:t>．</w:t>
      </w:r>
      <w:r w:rsidRPr="00BF5D7E">
        <w:rPr>
          <w:color w:val="000000" w:themeColor="text1"/>
          <w:szCs w:val="21"/>
        </w:rPr>
        <w:t xml:space="preserve">Queuing delay                  </w:t>
      </w:r>
      <w:r w:rsidRPr="00BF5D7E">
        <w:rPr>
          <w:color w:val="000000" w:themeColor="text1"/>
          <w:szCs w:val="21"/>
        </w:rPr>
        <w:tab/>
      </w:r>
    </w:p>
    <w:p w14:paraId="7B600EC7" w14:textId="77777777" w:rsidR="002261B6" w:rsidRPr="00787011" w:rsidRDefault="002261B6">
      <w:pPr>
        <w:ind w:firstLine="480"/>
        <w:rPr>
          <w:color w:val="FF0000"/>
          <w:szCs w:val="21"/>
        </w:rPr>
      </w:pPr>
      <w:r w:rsidRPr="00787011">
        <w:rPr>
          <w:color w:val="FF0000"/>
          <w:szCs w:val="21"/>
        </w:rPr>
        <w:t>B</w:t>
      </w:r>
      <w:r w:rsidRPr="00787011">
        <w:rPr>
          <w:color w:val="FF0000"/>
          <w:szCs w:val="21"/>
        </w:rPr>
        <w:t>．</w:t>
      </w:r>
      <w:r w:rsidRPr="00787011">
        <w:rPr>
          <w:color w:val="FF0000"/>
          <w:szCs w:val="21"/>
        </w:rPr>
        <w:t>Store-and-forward transmission</w:t>
      </w:r>
    </w:p>
    <w:p w14:paraId="2F23D59D" w14:textId="77777777" w:rsidR="002261B6" w:rsidRPr="00BF5D7E" w:rsidRDefault="002261B6">
      <w:pPr>
        <w:ind w:firstLine="480"/>
        <w:rPr>
          <w:color w:val="000000" w:themeColor="text1"/>
          <w:szCs w:val="21"/>
        </w:rPr>
      </w:pPr>
      <w:r w:rsidRPr="00BF5D7E">
        <w:rPr>
          <w:color w:val="000000" w:themeColor="text1"/>
          <w:szCs w:val="21"/>
        </w:rPr>
        <w:t>C</w:t>
      </w:r>
      <w:r w:rsidRPr="00BF5D7E">
        <w:rPr>
          <w:color w:val="000000" w:themeColor="text1"/>
          <w:szCs w:val="21"/>
        </w:rPr>
        <w:t>．</w:t>
      </w:r>
      <w:r w:rsidRPr="00BF5D7E">
        <w:rPr>
          <w:color w:val="000000" w:themeColor="text1"/>
          <w:szCs w:val="21"/>
        </w:rPr>
        <w:t xml:space="preserve">Packet switching                      </w:t>
      </w:r>
      <w:r w:rsidRPr="00BF5D7E">
        <w:rPr>
          <w:color w:val="000000" w:themeColor="text1"/>
          <w:szCs w:val="21"/>
        </w:rPr>
        <w:tab/>
      </w:r>
    </w:p>
    <w:p w14:paraId="0CC6C27A" w14:textId="77777777" w:rsidR="002261B6" w:rsidRPr="00BF5D7E" w:rsidRDefault="002261B6">
      <w:pPr>
        <w:ind w:firstLine="480"/>
        <w:rPr>
          <w:color w:val="000000" w:themeColor="text1"/>
          <w:szCs w:val="21"/>
        </w:rPr>
      </w:pPr>
      <w:r w:rsidRPr="00BF5D7E">
        <w:rPr>
          <w:color w:val="000000" w:themeColor="text1"/>
          <w:szCs w:val="21"/>
        </w:rPr>
        <w:t>D</w:t>
      </w:r>
      <w:r w:rsidRPr="00BF5D7E">
        <w:rPr>
          <w:color w:val="000000" w:themeColor="text1"/>
          <w:szCs w:val="21"/>
        </w:rPr>
        <w:t>．</w:t>
      </w:r>
      <w:r w:rsidRPr="00BF5D7E">
        <w:rPr>
          <w:color w:val="000000" w:themeColor="text1"/>
          <w:szCs w:val="21"/>
        </w:rPr>
        <w:t>Propagation</w:t>
      </w:r>
    </w:p>
    <w:p w14:paraId="401F7F03" w14:textId="77777777" w:rsidR="002261B6" w:rsidRPr="00BF5D7E" w:rsidRDefault="002261B6">
      <w:pPr>
        <w:widowControl/>
        <w:rPr>
          <w:color w:val="000000" w:themeColor="text1"/>
          <w:szCs w:val="21"/>
        </w:rPr>
      </w:pPr>
    </w:p>
    <w:p w14:paraId="135874E1"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Suppose a system has a </w:t>
      </w:r>
      <w:proofErr w:type="gramStart"/>
      <w:r w:rsidR="00EF54DF" w:rsidRPr="00BF5D7E">
        <w:rPr>
          <w:color w:val="000000" w:themeColor="text1"/>
          <w:szCs w:val="21"/>
        </w:rPr>
        <w:t>four</w:t>
      </w:r>
      <w:r w:rsidRPr="00BF5D7E">
        <w:rPr>
          <w:color w:val="000000" w:themeColor="text1"/>
          <w:szCs w:val="21"/>
        </w:rPr>
        <w:t xml:space="preserve"> layer</w:t>
      </w:r>
      <w:proofErr w:type="gramEnd"/>
      <w:r w:rsidRPr="00BF5D7E">
        <w:rPr>
          <w:color w:val="000000" w:themeColor="text1"/>
          <w:szCs w:val="21"/>
        </w:rPr>
        <w:t xml:space="preserve"> protocol hierarchy. Application</w:t>
      </w:r>
      <w:r w:rsidR="00DE1E41" w:rsidRPr="00BF5D7E">
        <w:rPr>
          <w:color w:val="000000" w:themeColor="text1"/>
          <w:szCs w:val="21"/>
        </w:rPr>
        <w:t>s generate messages of length 32</w:t>
      </w:r>
      <w:r w:rsidRPr="00BF5D7E">
        <w:rPr>
          <w:color w:val="000000" w:themeColor="text1"/>
          <w:szCs w:val="21"/>
        </w:rPr>
        <w:t>0bytes. At each of the layers</w:t>
      </w:r>
      <w:r w:rsidR="00EF54DF" w:rsidRPr="00BF5D7E">
        <w:rPr>
          <w:color w:val="000000" w:themeColor="text1"/>
          <w:szCs w:val="21"/>
        </w:rPr>
        <w:t xml:space="preserve"> </w:t>
      </w:r>
      <w:r w:rsidRPr="00BF5D7E">
        <w:rPr>
          <w:color w:val="000000" w:themeColor="text1"/>
          <w:szCs w:val="21"/>
        </w:rPr>
        <w:t>(including topper and bottom layers), an 20byte header is added. What fraction of the network bandwidth is filled with headers?</w:t>
      </w:r>
    </w:p>
    <w:p w14:paraId="43888699" w14:textId="53A747C3" w:rsidR="002261B6" w:rsidRDefault="002261B6">
      <w:pPr>
        <w:widowControl/>
        <w:ind w:firstLineChars="200" w:firstLine="420"/>
        <w:rPr>
          <w:color w:val="000000" w:themeColor="text1"/>
          <w:szCs w:val="21"/>
        </w:rPr>
      </w:pPr>
      <w:r w:rsidRPr="007A37CE">
        <w:rPr>
          <w:color w:val="FF0000"/>
          <w:szCs w:val="21"/>
        </w:rPr>
        <w:t>A</w:t>
      </w:r>
      <w:r w:rsidRPr="007A37CE">
        <w:rPr>
          <w:color w:val="FF0000"/>
          <w:szCs w:val="21"/>
        </w:rPr>
        <w:t>．</w:t>
      </w:r>
      <w:r w:rsidRPr="007A37CE">
        <w:rPr>
          <w:color w:val="FF0000"/>
          <w:szCs w:val="21"/>
        </w:rPr>
        <w:t xml:space="preserve">0.20 </w:t>
      </w:r>
      <w:r w:rsidRPr="00BF5D7E">
        <w:rPr>
          <w:color w:val="000000" w:themeColor="text1"/>
          <w:szCs w:val="21"/>
        </w:rPr>
        <w:t xml:space="preserve">    B. 0.25      C.0.</w:t>
      </w:r>
      <w:r w:rsidR="00DE1E41" w:rsidRPr="00BF5D7E">
        <w:rPr>
          <w:color w:val="000000" w:themeColor="text1"/>
          <w:szCs w:val="21"/>
        </w:rPr>
        <w:t>30</w:t>
      </w:r>
      <w:r w:rsidRPr="00BF5D7E">
        <w:rPr>
          <w:color w:val="000000" w:themeColor="text1"/>
          <w:szCs w:val="21"/>
        </w:rPr>
        <w:t xml:space="preserve">      D. 0.</w:t>
      </w:r>
      <w:r w:rsidR="00DE1E41" w:rsidRPr="00BF5D7E">
        <w:rPr>
          <w:color w:val="000000" w:themeColor="text1"/>
          <w:szCs w:val="21"/>
        </w:rPr>
        <w:t>40</w:t>
      </w:r>
    </w:p>
    <w:p w14:paraId="5378EC24" w14:textId="6107F4EC" w:rsidR="00451895" w:rsidRDefault="00451895">
      <w:pPr>
        <w:widowControl/>
        <w:ind w:firstLineChars="200" w:firstLine="420"/>
        <w:rPr>
          <w:color w:val="000000" w:themeColor="text1"/>
          <w:szCs w:val="21"/>
        </w:rPr>
      </w:pPr>
    </w:p>
    <w:p w14:paraId="094BE565" w14:textId="117E5594" w:rsidR="00451895" w:rsidRDefault="00451895">
      <w:pPr>
        <w:widowControl/>
        <w:ind w:firstLineChars="200" w:firstLine="420"/>
        <w:rPr>
          <w:color w:val="000000" w:themeColor="text1"/>
          <w:szCs w:val="21"/>
        </w:rPr>
      </w:pPr>
      <w:r>
        <w:rPr>
          <w:rFonts w:hint="eastAsia"/>
          <w:color w:val="000000" w:themeColor="text1"/>
          <w:szCs w:val="21"/>
        </w:rPr>
        <w:t>2</w:t>
      </w:r>
      <w:r>
        <w:rPr>
          <w:color w:val="000000" w:themeColor="text1"/>
          <w:szCs w:val="21"/>
        </w:rPr>
        <w:t>0*4</w:t>
      </w:r>
      <w:proofErr w:type="gramStart"/>
      <w:r>
        <w:rPr>
          <w:color w:val="000000" w:themeColor="text1"/>
          <w:szCs w:val="21"/>
        </w:rPr>
        <w:t>/(</w:t>
      </w:r>
      <w:proofErr w:type="gramEnd"/>
      <w:r>
        <w:rPr>
          <w:color w:val="000000" w:themeColor="text1"/>
          <w:szCs w:val="21"/>
        </w:rPr>
        <w:t>20*4+320)</w:t>
      </w:r>
    </w:p>
    <w:p w14:paraId="36A5CE4E" w14:textId="11E86160" w:rsidR="00541CE4" w:rsidRDefault="00541CE4">
      <w:pPr>
        <w:widowControl/>
        <w:ind w:firstLineChars="200" w:firstLine="420"/>
        <w:rPr>
          <w:color w:val="000000" w:themeColor="text1"/>
          <w:szCs w:val="21"/>
        </w:rPr>
      </w:pPr>
    </w:p>
    <w:p w14:paraId="3048F7F6" w14:textId="7A5D7679" w:rsidR="00AD406B" w:rsidRPr="00BF5D7E" w:rsidRDefault="00541CE4" w:rsidP="00AD406B">
      <w:pPr>
        <w:widowControl/>
        <w:ind w:firstLineChars="200" w:firstLine="420"/>
        <w:rPr>
          <w:color w:val="000000" w:themeColor="text1"/>
          <w:szCs w:val="21"/>
        </w:rPr>
      </w:pPr>
      <w:r>
        <w:rPr>
          <w:noProof/>
        </w:rPr>
        <w:drawing>
          <wp:inline distT="0" distB="0" distL="0" distR="0" wp14:anchorId="0E6CB322" wp14:editId="7B20DBD1">
            <wp:extent cx="4176122" cy="264436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122" cy="2644369"/>
                    </a:xfrm>
                    <a:prstGeom prst="rect">
                      <a:avLst/>
                    </a:prstGeom>
                  </pic:spPr>
                </pic:pic>
              </a:graphicData>
            </a:graphic>
          </wp:inline>
        </w:drawing>
      </w:r>
    </w:p>
    <w:p w14:paraId="67A07186" w14:textId="77777777" w:rsidR="002261B6" w:rsidRPr="00BF5D7E" w:rsidRDefault="002261B6">
      <w:pPr>
        <w:widowControl/>
        <w:ind w:firstLineChars="200" w:firstLine="420"/>
        <w:rPr>
          <w:color w:val="000000" w:themeColor="text1"/>
          <w:szCs w:val="21"/>
        </w:rPr>
      </w:pPr>
    </w:p>
    <w:p w14:paraId="113008A2"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2 -----------------</w:t>
      </w:r>
    </w:p>
    <w:p w14:paraId="7AC7F85A" w14:textId="77777777" w:rsidR="002261B6" w:rsidRPr="00BF5D7E" w:rsidRDefault="002261B6">
      <w:pPr>
        <w:widowControl/>
        <w:rPr>
          <w:color w:val="000000" w:themeColor="text1"/>
          <w:szCs w:val="21"/>
        </w:rPr>
      </w:pPr>
    </w:p>
    <w:p w14:paraId="648F9C2A" w14:textId="77777777" w:rsidR="002261B6" w:rsidRPr="00BF5D7E" w:rsidRDefault="002261B6">
      <w:pPr>
        <w:widowControl/>
        <w:numPr>
          <w:ilvl w:val="0"/>
          <w:numId w:val="3"/>
        </w:numPr>
        <w:rPr>
          <w:color w:val="000000" w:themeColor="text1"/>
          <w:szCs w:val="21"/>
        </w:rPr>
      </w:pPr>
      <w:r w:rsidRPr="00BF5D7E">
        <w:rPr>
          <w:color w:val="000000" w:themeColor="text1"/>
          <w:szCs w:val="21"/>
        </w:rPr>
        <w:t>In the ________ system, the users take turns, each one periodically getting the entire bandwidth for a little burst of time.</w:t>
      </w:r>
    </w:p>
    <w:p w14:paraId="7466E0AE" w14:textId="77777777" w:rsidR="002261B6" w:rsidRPr="00BF5D7E" w:rsidRDefault="002261B6">
      <w:pPr>
        <w:widowControl/>
        <w:ind w:left="420"/>
        <w:rPr>
          <w:color w:val="000000" w:themeColor="text1"/>
          <w:szCs w:val="21"/>
        </w:rPr>
      </w:pPr>
      <w:r w:rsidRPr="00BF5D7E">
        <w:rPr>
          <w:color w:val="000000" w:themeColor="text1"/>
          <w:szCs w:val="21"/>
        </w:rPr>
        <w:t xml:space="preserve">A. FDM              </w:t>
      </w:r>
      <w:r w:rsidRPr="00FF6C3E">
        <w:rPr>
          <w:color w:val="FF0000"/>
          <w:szCs w:val="21"/>
        </w:rPr>
        <w:t xml:space="preserve"> B. TDM  </w:t>
      </w:r>
      <w:r w:rsidRPr="00BF5D7E">
        <w:rPr>
          <w:color w:val="000000" w:themeColor="text1"/>
          <w:szCs w:val="21"/>
        </w:rPr>
        <w:t xml:space="preserve">         C. WDM         D. CDM</w:t>
      </w:r>
    </w:p>
    <w:p w14:paraId="29C662DB" w14:textId="77777777" w:rsidR="002261B6" w:rsidRPr="00BF5D7E" w:rsidRDefault="002261B6">
      <w:pPr>
        <w:widowControl/>
        <w:rPr>
          <w:color w:val="000000" w:themeColor="text1"/>
          <w:szCs w:val="21"/>
        </w:rPr>
      </w:pPr>
    </w:p>
    <w:p w14:paraId="3ACB37E9"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Television channels are </w:t>
      </w:r>
      <w:r w:rsidR="00DE1E41" w:rsidRPr="00BF5D7E">
        <w:rPr>
          <w:color w:val="000000" w:themeColor="text1"/>
          <w:szCs w:val="21"/>
        </w:rPr>
        <w:t>4</w:t>
      </w:r>
      <w:r w:rsidRPr="00BF5D7E">
        <w:rPr>
          <w:color w:val="000000" w:themeColor="text1"/>
          <w:szCs w:val="21"/>
        </w:rPr>
        <w:t xml:space="preserve"> MHz wide. How many bits/</w:t>
      </w:r>
      <w:proofErr w:type="gramStart"/>
      <w:r w:rsidRPr="00BF5D7E">
        <w:rPr>
          <w:color w:val="000000" w:themeColor="text1"/>
          <w:szCs w:val="21"/>
        </w:rPr>
        <w:t>sec</w:t>
      </w:r>
      <w:proofErr w:type="gramEnd"/>
      <w:r w:rsidRPr="00BF5D7E">
        <w:rPr>
          <w:color w:val="000000" w:themeColor="text1"/>
          <w:szCs w:val="21"/>
        </w:rPr>
        <w:t xml:space="preserve"> can be sent if </w:t>
      </w:r>
      <w:r w:rsidR="00DE1E41" w:rsidRPr="00BF5D7E">
        <w:rPr>
          <w:color w:val="000000" w:themeColor="text1"/>
          <w:szCs w:val="21"/>
        </w:rPr>
        <w:t>sixteen</w:t>
      </w:r>
      <w:r w:rsidRPr="00BF5D7E">
        <w:rPr>
          <w:color w:val="000000" w:themeColor="text1"/>
          <w:szCs w:val="21"/>
        </w:rPr>
        <w:t>-level digital signals are used?  Assume a noiseless channel.</w:t>
      </w:r>
    </w:p>
    <w:p w14:paraId="1ACC8CDA" w14:textId="028FA2AD" w:rsidR="00677AFD" w:rsidRDefault="00DB39CA" w:rsidP="00677AFD">
      <w:pPr>
        <w:widowControl/>
        <w:numPr>
          <w:ilvl w:val="1"/>
          <w:numId w:val="3"/>
        </w:numPr>
        <w:rPr>
          <w:color w:val="000000" w:themeColor="text1"/>
          <w:szCs w:val="21"/>
        </w:rPr>
      </w:pPr>
      <w:r w:rsidRPr="00BF5D7E">
        <w:rPr>
          <w:color w:val="000000" w:themeColor="text1"/>
          <w:szCs w:val="21"/>
        </w:rPr>
        <w:t>16</w:t>
      </w:r>
      <w:r w:rsidR="002261B6" w:rsidRPr="00BF5D7E">
        <w:rPr>
          <w:color w:val="000000" w:themeColor="text1"/>
          <w:szCs w:val="21"/>
        </w:rPr>
        <w:t>M</w:t>
      </w:r>
      <w:r w:rsidRPr="00BF5D7E">
        <w:rPr>
          <w:color w:val="000000" w:themeColor="text1"/>
          <w:szCs w:val="21"/>
        </w:rPr>
        <w:t>bps    B. 24</w:t>
      </w:r>
      <w:r w:rsidR="002261B6" w:rsidRPr="00BF5D7E">
        <w:rPr>
          <w:color w:val="000000" w:themeColor="text1"/>
          <w:szCs w:val="21"/>
        </w:rPr>
        <w:t xml:space="preserve">Mbps    </w:t>
      </w:r>
      <w:r w:rsidRPr="00677AFD">
        <w:rPr>
          <w:color w:val="FF0000"/>
          <w:szCs w:val="21"/>
        </w:rPr>
        <w:t>C. 32</w:t>
      </w:r>
      <w:r w:rsidR="002261B6" w:rsidRPr="00677AFD">
        <w:rPr>
          <w:color w:val="FF0000"/>
          <w:szCs w:val="21"/>
        </w:rPr>
        <w:t xml:space="preserve">Mbps </w:t>
      </w:r>
      <w:r w:rsidR="002261B6" w:rsidRPr="00BF5D7E">
        <w:rPr>
          <w:color w:val="000000" w:themeColor="text1"/>
          <w:szCs w:val="21"/>
        </w:rPr>
        <w:t xml:space="preserve">   D.40Mbps</w:t>
      </w:r>
    </w:p>
    <w:p w14:paraId="5B6086E9" w14:textId="21247E1A" w:rsidR="00677AFD" w:rsidRDefault="00677AFD" w:rsidP="00677AFD">
      <w:pPr>
        <w:widowControl/>
        <w:rPr>
          <w:color w:val="000000" w:themeColor="text1"/>
          <w:szCs w:val="21"/>
        </w:rPr>
      </w:pPr>
    </w:p>
    <w:p w14:paraId="3AE74F00" w14:textId="259B09E7" w:rsidR="00677AFD" w:rsidRPr="00E64EDC" w:rsidRDefault="00677AFD" w:rsidP="00677AFD">
      <w:pPr>
        <w:widowControl/>
        <w:rPr>
          <w:color w:val="FF0000"/>
          <w:szCs w:val="21"/>
        </w:rPr>
      </w:pPr>
      <w:r w:rsidRPr="001E38D4">
        <w:rPr>
          <w:color w:val="FF0000"/>
          <w:szCs w:val="21"/>
        </w:rPr>
        <w:t>2*4*log</w:t>
      </w:r>
      <w:r w:rsidRPr="001E38D4">
        <w:rPr>
          <w:rFonts w:hint="eastAsia"/>
          <w:color w:val="FF0000"/>
          <w:szCs w:val="21"/>
        </w:rPr>
        <w:t>_</w:t>
      </w:r>
      <w:r w:rsidRPr="001E38D4">
        <w:rPr>
          <w:color w:val="FF0000"/>
          <w:szCs w:val="21"/>
        </w:rPr>
        <w:t>2(16)</w:t>
      </w:r>
    </w:p>
    <w:p w14:paraId="4D41E3A4" w14:textId="77777777" w:rsidR="002261B6" w:rsidRPr="00BF5D7E" w:rsidRDefault="002261B6">
      <w:pPr>
        <w:widowControl/>
        <w:rPr>
          <w:color w:val="000000" w:themeColor="text1"/>
          <w:szCs w:val="21"/>
        </w:rPr>
      </w:pPr>
    </w:p>
    <w:p w14:paraId="73C6E217" w14:textId="77777777" w:rsidR="002261B6" w:rsidRPr="00EF0995" w:rsidRDefault="002261B6">
      <w:pPr>
        <w:widowControl/>
        <w:numPr>
          <w:ilvl w:val="0"/>
          <w:numId w:val="3"/>
        </w:numPr>
        <w:rPr>
          <w:color w:val="FF0000"/>
          <w:szCs w:val="21"/>
        </w:rPr>
      </w:pPr>
      <w:r w:rsidRPr="00EF0995">
        <w:rPr>
          <w:color w:val="FF0000"/>
          <w:szCs w:val="21"/>
        </w:rPr>
        <w:t>If a binary signal is sent over a 3-kHz channel whose signal-to-noise ratio S/N is 31, what is the maximum achievable data rate?</w:t>
      </w:r>
    </w:p>
    <w:p w14:paraId="2FDC928E" w14:textId="77777777" w:rsidR="002261B6" w:rsidRPr="00BF5D7E" w:rsidRDefault="002261B6">
      <w:pPr>
        <w:widowControl/>
        <w:ind w:left="420"/>
        <w:rPr>
          <w:color w:val="000000" w:themeColor="text1"/>
          <w:szCs w:val="21"/>
        </w:rPr>
      </w:pPr>
      <w:r w:rsidRPr="00D969E4">
        <w:rPr>
          <w:color w:val="FF0000"/>
          <w:szCs w:val="21"/>
        </w:rPr>
        <w:t>A. 6 kbps</w:t>
      </w:r>
      <w:r w:rsidRPr="00BF5D7E">
        <w:rPr>
          <w:color w:val="000000" w:themeColor="text1"/>
          <w:szCs w:val="21"/>
        </w:rPr>
        <w:t xml:space="preserve"> </w:t>
      </w:r>
      <w:r w:rsidRPr="00BF5D7E">
        <w:rPr>
          <w:color w:val="000000" w:themeColor="text1"/>
          <w:szCs w:val="21"/>
        </w:rPr>
        <w:tab/>
        <w:t xml:space="preserve">        B. 12 kbps</w:t>
      </w:r>
      <w:r w:rsidRPr="00BF5D7E">
        <w:rPr>
          <w:color w:val="000000" w:themeColor="text1"/>
          <w:szCs w:val="21"/>
        </w:rPr>
        <w:tab/>
      </w:r>
      <w:proofErr w:type="gramStart"/>
      <w:r w:rsidRPr="00BF5D7E">
        <w:rPr>
          <w:color w:val="000000" w:themeColor="text1"/>
          <w:szCs w:val="21"/>
        </w:rPr>
        <w:tab/>
        <w:t xml:space="preserve">  C.</w:t>
      </w:r>
      <w:proofErr w:type="gramEnd"/>
      <w:r w:rsidRPr="00BF5D7E">
        <w:rPr>
          <w:color w:val="000000" w:themeColor="text1"/>
          <w:szCs w:val="21"/>
        </w:rPr>
        <w:t xml:space="preserve"> 15 kbps</w:t>
      </w:r>
      <w:r w:rsidRPr="00BF5D7E">
        <w:rPr>
          <w:color w:val="000000" w:themeColor="text1"/>
          <w:szCs w:val="21"/>
        </w:rPr>
        <w:tab/>
        <w:t xml:space="preserve">  D. 18 kbps</w:t>
      </w:r>
    </w:p>
    <w:p w14:paraId="3BEF115A" w14:textId="1B4EDC97" w:rsidR="002261B6" w:rsidRDefault="002261B6">
      <w:pPr>
        <w:widowControl/>
        <w:rPr>
          <w:color w:val="000000" w:themeColor="text1"/>
          <w:szCs w:val="21"/>
        </w:rPr>
      </w:pPr>
    </w:p>
    <w:p w14:paraId="3B714B80" w14:textId="2034AE7E" w:rsidR="00E941D7" w:rsidRDefault="00E941D7">
      <w:pPr>
        <w:widowControl/>
        <w:rPr>
          <w:color w:val="000000" w:themeColor="text1"/>
          <w:szCs w:val="21"/>
        </w:rPr>
      </w:pPr>
      <w:r>
        <w:rPr>
          <w:rFonts w:hint="eastAsia"/>
          <w:color w:val="000000" w:themeColor="text1"/>
          <w:szCs w:val="21"/>
        </w:rPr>
        <w:t>别选</w:t>
      </w:r>
      <w:r w:rsidR="007170DE">
        <w:rPr>
          <w:rFonts w:hint="eastAsia"/>
          <w:color w:val="000000" w:themeColor="text1"/>
          <w:szCs w:val="21"/>
        </w:rPr>
        <w:t>C.</w:t>
      </w:r>
      <w:r>
        <w:rPr>
          <w:rFonts w:hint="eastAsia"/>
          <w:color w:val="000000" w:themeColor="text1"/>
          <w:szCs w:val="21"/>
        </w:rPr>
        <w:t>1</w:t>
      </w:r>
      <w:r>
        <w:rPr>
          <w:color w:val="000000" w:themeColor="text1"/>
          <w:szCs w:val="21"/>
        </w:rPr>
        <w:t>5</w:t>
      </w:r>
      <w:r w:rsidR="007170DE">
        <w:rPr>
          <w:color w:val="000000" w:themeColor="text1"/>
          <w:szCs w:val="21"/>
        </w:rPr>
        <w:t>kbps</w:t>
      </w:r>
    </w:p>
    <w:p w14:paraId="340374FB" w14:textId="50826039" w:rsidR="00857E9A" w:rsidRDefault="00E941D7">
      <w:pPr>
        <w:widowControl/>
        <w:rPr>
          <w:color w:val="000000" w:themeColor="text1"/>
          <w:szCs w:val="21"/>
        </w:rPr>
      </w:pPr>
      <w:r>
        <w:rPr>
          <w:noProof/>
        </w:rPr>
        <w:lastRenderedPageBreak/>
        <w:drawing>
          <wp:inline distT="0" distB="0" distL="0" distR="0" wp14:anchorId="34B25182" wp14:editId="02AF54A5">
            <wp:extent cx="5727700" cy="230949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309495"/>
                    </a:xfrm>
                    <a:prstGeom prst="rect">
                      <a:avLst/>
                    </a:prstGeom>
                  </pic:spPr>
                </pic:pic>
              </a:graphicData>
            </a:graphic>
          </wp:inline>
        </w:drawing>
      </w:r>
    </w:p>
    <w:p w14:paraId="6895304A" w14:textId="77777777" w:rsidR="00857E9A" w:rsidRPr="00BF5D7E" w:rsidRDefault="00857E9A">
      <w:pPr>
        <w:widowControl/>
        <w:rPr>
          <w:color w:val="000000" w:themeColor="text1"/>
          <w:szCs w:val="21"/>
        </w:rPr>
      </w:pPr>
    </w:p>
    <w:p w14:paraId="5D797346" w14:textId="77777777" w:rsidR="002261B6" w:rsidRPr="00BF5D7E" w:rsidRDefault="002261B6">
      <w:pPr>
        <w:widowControl/>
        <w:numPr>
          <w:ilvl w:val="0"/>
          <w:numId w:val="3"/>
        </w:numPr>
        <w:rPr>
          <w:color w:val="000000" w:themeColor="text1"/>
          <w:szCs w:val="21"/>
        </w:rPr>
      </w:pPr>
      <w:r w:rsidRPr="00BF5D7E">
        <w:rPr>
          <w:color w:val="000000" w:themeColor="text1"/>
          <w:szCs w:val="21"/>
        </w:rPr>
        <w:t>In packet switching, circuit switching, and message switching, which one does not utilize store-and-forward transmission technology?</w:t>
      </w:r>
    </w:p>
    <w:p w14:paraId="17482C82" w14:textId="77777777" w:rsidR="002261B6" w:rsidRPr="00DF08BB" w:rsidRDefault="002261B6">
      <w:pPr>
        <w:widowControl/>
        <w:ind w:firstLine="420"/>
        <w:rPr>
          <w:color w:val="FF0000"/>
          <w:szCs w:val="21"/>
        </w:rPr>
      </w:pPr>
      <w:r w:rsidRPr="00BF5D7E">
        <w:rPr>
          <w:color w:val="000000" w:themeColor="text1"/>
          <w:kern w:val="0"/>
          <w:szCs w:val="21"/>
        </w:rPr>
        <w:t xml:space="preserve">A. </w:t>
      </w:r>
      <w:r w:rsidRPr="00BF5D7E">
        <w:rPr>
          <w:color w:val="000000" w:themeColor="text1"/>
          <w:szCs w:val="21"/>
        </w:rPr>
        <w:t xml:space="preserve">packet switching               </w:t>
      </w:r>
      <w:r w:rsidRPr="00DF08BB">
        <w:rPr>
          <w:color w:val="FF0000"/>
          <w:szCs w:val="21"/>
        </w:rPr>
        <w:tab/>
        <w:t>B. circuit switching</w:t>
      </w:r>
    </w:p>
    <w:p w14:paraId="46E0362B" w14:textId="0C16BAE5" w:rsidR="002261B6" w:rsidRDefault="002261B6">
      <w:pPr>
        <w:widowControl/>
        <w:ind w:firstLine="420"/>
        <w:rPr>
          <w:color w:val="000000" w:themeColor="text1"/>
          <w:szCs w:val="21"/>
        </w:rPr>
      </w:pPr>
      <w:r w:rsidRPr="00BF5D7E">
        <w:rPr>
          <w:color w:val="000000" w:themeColor="text1"/>
          <w:szCs w:val="21"/>
        </w:rPr>
        <w:t xml:space="preserve">C. message switching              </w:t>
      </w:r>
      <w:r w:rsidRPr="00BF5D7E">
        <w:rPr>
          <w:color w:val="000000" w:themeColor="text1"/>
          <w:szCs w:val="21"/>
        </w:rPr>
        <w:tab/>
        <w:t>D. none of above</w:t>
      </w:r>
    </w:p>
    <w:p w14:paraId="5F0C8CC6" w14:textId="7F8180DC" w:rsidR="000C1064" w:rsidRDefault="000C1064">
      <w:pPr>
        <w:widowControl/>
        <w:ind w:firstLine="420"/>
        <w:rPr>
          <w:color w:val="000000" w:themeColor="text1"/>
          <w:szCs w:val="21"/>
        </w:rPr>
      </w:pPr>
    </w:p>
    <w:p w14:paraId="26397E92" w14:textId="62A9186A" w:rsidR="000C1064" w:rsidRDefault="000C1064">
      <w:pPr>
        <w:widowControl/>
        <w:ind w:firstLine="420"/>
        <w:rPr>
          <w:color w:val="000000" w:themeColor="text1"/>
          <w:szCs w:val="21"/>
        </w:rPr>
      </w:pPr>
      <w:r>
        <w:rPr>
          <w:noProof/>
        </w:rPr>
        <w:drawing>
          <wp:inline distT="0" distB="0" distL="0" distR="0" wp14:anchorId="1957A2F8" wp14:editId="5A0987E0">
            <wp:extent cx="5727700" cy="1501775"/>
            <wp:effectExtent l="0" t="0" r="635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501775"/>
                    </a:xfrm>
                    <a:prstGeom prst="rect">
                      <a:avLst/>
                    </a:prstGeom>
                  </pic:spPr>
                </pic:pic>
              </a:graphicData>
            </a:graphic>
          </wp:inline>
        </w:drawing>
      </w:r>
    </w:p>
    <w:p w14:paraId="0C1A8B94" w14:textId="5E6BBD70" w:rsidR="00F02064" w:rsidRPr="00BF5D7E" w:rsidRDefault="00F02064">
      <w:pPr>
        <w:widowControl/>
        <w:ind w:firstLine="420"/>
        <w:rPr>
          <w:color w:val="000000" w:themeColor="text1"/>
          <w:szCs w:val="21"/>
        </w:rPr>
      </w:pPr>
      <w:r>
        <w:rPr>
          <w:noProof/>
        </w:rPr>
        <w:drawing>
          <wp:inline distT="0" distB="0" distL="0" distR="0" wp14:anchorId="664F67FF" wp14:editId="0F559A93">
            <wp:extent cx="4580017" cy="845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845893"/>
                    </a:xfrm>
                    <a:prstGeom prst="rect">
                      <a:avLst/>
                    </a:prstGeom>
                  </pic:spPr>
                </pic:pic>
              </a:graphicData>
            </a:graphic>
          </wp:inline>
        </w:drawing>
      </w:r>
    </w:p>
    <w:p w14:paraId="228AD947" w14:textId="77777777" w:rsidR="002261B6" w:rsidRPr="00BF5D7E" w:rsidRDefault="002261B6">
      <w:pPr>
        <w:widowControl/>
        <w:rPr>
          <w:color w:val="000000" w:themeColor="text1"/>
          <w:szCs w:val="21"/>
        </w:rPr>
      </w:pPr>
    </w:p>
    <w:p w14:paraId="43BE4179"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protocol does not belong to the data link layer?</w:t>
      </w:r>
    </w:p>
    <w:p w14:paraId="74E2A023" w14:textId="5E2F6D38"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A. HDLC      </w:t>
      </w:r>
      <w:r w:rsidRPr="009C0753">
        <w:rPr>
          <w:rFonts w:eastAsia="Arial Unicode MS"/>
          <w:color w:val="FF0000"/>
          <w:szCs w:val="21"/>
        </w:rPr>
        <w:tab/>
      </w:r>
      <w:r w:rsidR="00F00982" w:rsidRPr="009C0753">
        <w:rPr>
          <w:rFonts w:eastAsia="Arial Unicode MS"/>
          <w:color w:val="FF0000"/>
          <w:szCs w:val="21"/>
        </w:rPr>
        <w:t xml:space="preserve">B. </w:t>
      </w:r>
      <w:proofErr w:type="gramStart"/>
      <w:r w:rsidR="00F00982" w:rsidRPr="009C0753">
        <w:rPr>
          <w:rFonts w:eastAsia="Arial Unicode MS"/>
          <w:color w:val="FF0000"/>
          <w:szCs w:val="21"/>
        </w:rPr>
        <w:t>ICMP</w:t>
      </w:r>
      <w:r w:rsidR="00BF0656">
        <w:rPr>
          <w:rFonts w:eastAsia="Arial Unicode MS"/>
          <w:color w:val="FF0000"/>
          <w:szCs w:val="21"/>
        </w:rPr>
        <w:t>(</w:t>
      </w:r>
      <w:proofErr w:type="gramEnd"/>
      <w:r w:rsidR="00BF0656">
        <w:rPr>
          <w:rFonts w:eastAsia="Arial Unicode MS"/>
          <w:color w:val="FF0000"/>
          <w:szCs w:val="21"/>
        </w:rPr>
        <w:t>network layer)</w:t>
      </w:r>
      <w:r w:rsidRPr="00BF5D7E">
        <w:rPr>
          <w:rFonts w:eastAsia="Arial Unicode MS"/>
          <w:color w:val="000000" w:themeColor="text1"/>
          <w:szCs w:val="21"/>
        </w:rPr>
        <w:t xml:space="preserve">       C. PPP       </w:t>
      </w:r>
      <w:r w:rsidRPr="00BF5D7E">
        <w:rPr>
          <w:rFonts w:eastAsia="Arial Unicode MS"/>
          <w:color w:val="000000" w:themeColor="text1"/>
          <w:szCs w:val="21"/>
        </w:rPr>
        <w:tab/>
        <w:t>D. SDLC</w:t>
      </w:r>
    </w:p>
    <w:p w14:paraId="35264F1C" w14:textId="77777777" w:rsidR="00973ADF" w:rsidRPr="00CF4E76" w:rsidRDefault="00973ADF">
      <w:pPr>
        <w:spacing w:line="320" w:lineRule="exact"/>
        <w:ind w:left="420"/>
        <w:rPr>
          <w:rFonts w:eastAsia="Arial Unicode MS"/>
          <w:color w:val="000000" w:themeColor="text1"/>
          <w:szCs w:val="21"/>
        </w:rPr>
      </w:pPr>
    </w:p>
    <w:p w14:paraId="19B5AA55" w14:textId="77777777" w:rsidR="00C91D26" w:rsidRPr="00EE68F7" w:rsidRDefault="00C91D26" w:rsidP="00973ADF">
      <w:pPr>
        <w:widowControl/>
        <w:numPr>
          <w:ilvl w:val="0"/>
          <w:numId w:val="3"/>
        </w:numPr>
        <w:rPr>
          <w:color w:val="FF0000"/>
          <w:szCs w:val="21"/>
        </w:rPr>
      </w:pPr>
      <w:r w:rsidRPr="00EE68F7">
        <w:rPr>
          <w:color w:val="FF0000"/>
          <w:szCs w:val="21"/>
        </w:rPr>
        <w:t xml:space="preserve">Which of the following factors does not affect the channel data transfer rate </w:t>
      </w:r>
      <w:proofErr w:type="gramStart"/>
      <w:r w:rsidRPr="00EE68F7">
        <w:rPr>
          <w:color w:val="FF0000"/>
          <w:szCs w:val="21"/>
        </w:rPr>
        <w:t>(</w:t>
      </w:r>
      <w:r w:rsidR="00973ADF" w:rsidRPr="00EE68F7">
        <w:rPr>
          <w:color w:val="FF0000"/>
          <w:szCs w:val="21"/>
        </w:rPr>
        <w:t xml:space="preserve">  </w:t>
      </w:r>
      <w:proofErr w:type="gramEnd"/>
      <w:r w:rsidR="00973ADF" w:rsidRPr="00EE68F7">
        <w:rPr>
          <w:color w:val="FF0000"/>
          <w:szCs w:val="21"/>
        </w:rPr>
        <w:t xml:space="preserve"> </w:t>
      </w:r>
      <w:r w:rsidRPr="00EE68F7">
        <w:rPr>
          <w:color w:val="FF0000"/>
          <w:szCs w:val="21"/>
        </w:rPr>
        <w:t>)?</w:t>
      </w:r>
    </w:p>
    <w:p w14:paraId="69544B74" w14:textId="77777777" w:rsidR="00973ADF" w:rsidRPr="00BF5D7E" w:rsidRDefault="00C91D26" w:rsidP="00C91D26">
      <w:pPr>
        <w:widowControl/>
        <w:rPr>
          <w:color w:val="000000" w:themeColor="text1"/>
          <w:szCs w:val="21"/>
        </w:rPr>
      </w:pPr>
      <w:r w:rsidRPr="00BF5D7E">
        <w:rPr>
          <w:color w:val="000000" w:themeColor="text1"/>
          <w:szCs w:val="21"/>
        </w:rPr>
        <w:t>  </w:t>
      </w:r>
      <w:r w:rsidR="00973ADF" w:rsidRPr="00BF5D7E">
        <w:rPr>
          <w:color w:val="000000" w:themeColor="text1"/>
          <w:szCs w:val="21"/>
        </w:rPr>
        <w:tab/>
      </w:r>
      <w:r w:rsidRPr="00BF5D7E">
        <w:rPr>
          <w:color w:val="000000" w:themeColor="text1"/>
          <w:szCs w:val="21"/>
        </w:rPr>
        <w:t xml:space="preserve">A. Signal to noise ratio </w:t>
      </w:r>
      <w:r w:rsidR="00973ADF" w:rsidRPr="00BF5D7E">
        <w:rPr>
          <w:color w:val="000000" w:themeColor="text1"/>
          <w:szCs w:val="21"/>
        </w:rPr>
        <w:tab/>
      </w:r>
      <w:r w:rsidR="00973ADF" w:rsidRPr="00BF5D7E">
        <w:rPr>
          <w:color w:val="000000" w:themeColor="text1"/>
          <w:szCs w:val="21"/>
        </w:rPr>
        <w:tab/>
      </w:r>
      <w:r w:rsidRPr="00BF5D7E">
        <w:rPr>
          <w:color w:val="000000" w:themeColor="text1"/>
          <w:szCs w:val="21"/>
        </w:rPr>
        <w:t>B. Frequency Bandwidth</w:t>
      </w:r>
    </w:p>
    <w:p w14:paraId="5926D6B2" w14:textId="63081C09" w:rsidR="002261B6" w:rsidRPr="008D03B1" w:rsidRDefault="00C91D26" w:rsidP="008D03B1">
      <w:pPr>
        <w:widowControl/>
        <w:ind w:firstLine="420"/>
        <w:rPr>
          <w:color w:val="FF0000"/>
          <w:szCs w:val="21"/>
        </w:rPr>
      </w:pPr>
      <w:r w:rsidRPr="00BF5D7E">
        <w:rPr>
          <w:color w:val="000000" w:themeColor="text1"/>
          <w:szCs w:val="21"/>
        </w:rPr>
        <w:t xml:space="preserve">C. Modulation rate </w:t>
      </w:r>
      <w:r w:rsidR="00973ADF" w:rsidRPr="00BF5D7E">
        <w:rPr>
          <w:color w:val="000000" w:themeColor="text1"/>
          <w:szCs w:val="21"/>
        </w:rPr>
        <w:tab/>
      </w:r>
      <w:r w:rsidR="00973ADF" w:rsidRPr="00BF5D7E">
        <w:rPr>
          <w:color w:val="000000" w:themeColor="text1"/>
          <w:szCs w:val="21"/>
        </w:rPr>
        <w:tab/>
      </w:r>
      <w:r w:rsidRPr="00EE68F7">
        <w:rPr>
          <w:color w:val="FF0000"/>
          <w:szCs w:val="21"/>
        </w:rPr>
        <w:t>D. Signal propagation speed</w:t>
      </w:r>
    </w:p>
    <w:p w14:paraId="6A58E721" w14:textId="77777777" w:rsidR="00053735" w:rsidRDefault="00053735">
      <w:pPr>
        <w:widowControl/>
      </w:pPr>
    </w:p>
    <w:p w14:paraId="427C3F59" w14:textId="6FA7C583" w:rsidR="00117776" w:rsidRDefault="00053735">
      <w:pPr>
        <w:widowControl/>
      </w:pPr>
      <w:r>
        <w:t>你用网线把一点点数据很快地传输过去</w:t>
      </w:r>
    </w:p>
    <w:p w14:paraId="12511B58" w14:textId="01C7F04F" w:rsidR="00053735" w:rsidRDefault="00053735">
      <w:pPr>
        <w:widowControl/>
        <w:rPr>
          <w:color w:val="000000" w:themeColor="text1"/>
          <w:szCs w:val="21"/>
        </w:rPr>
      </w:pPr>
      <w:r>
        <w:t>和用大货车</w:t>
      </w:r>
      <w:proofErr w:type="gramStart"/>
      <w:r>
        <w:t>拉很多</w:t>
      </w:r>
      <w:proofErr w:type="gramEnd"/>
      <w:r>
        <w:t>硬盘慢悠悠地开过去</w:t>
      </w:r>
    </w:p>
    <w:p w14:paraId="431E0F4E" w14:textId="0B8E8E7B" w:rsidR="00117776" w:rsidRDefault="009C6612">
      <w:pPr>
        <w:widowControl/>
        <w:rPr>
          <w:color w:val="000000" w:themeColor="text1"/>
          <w:szCs w:val="21"/>
        </w:rPr>
      </w:pPr>
      <w:hyperlink r:id="rId17" w:history="1">
        <w:r w:rsidR="00117776" w:rsidRPr="00135C0D">
          <w:rPr>
            <w:rStyle w:val="ad"/>
            <w:szCs w:val="21"/>
          </w:rPr>
          <w:t>https://www.javatpoint.com/computer-network-mcq</w:t>
        </w:r>
      </w:hyperlink>
    </w:p>
    <w:p w14:paraId="3F8BF3C9" w14:textId="77777777" w:rsidR="00117776" w:rsidRPr="00117776" w:rsidRDefault="00117776">
      <w:pPr>
        <w:widowControl/>
        <w:rPr>
          <w:color w:val="000000" w:themeColor="text1"/>
          <w:szCs w:val="21"/>
        </w:rPr>
      </w:pPr>
    </w:p>
    <w:p w14:paraId="4207434E" w14:textId="77777777" w:rsidR="00242A0B" w:rsidRPr="00BF5D7E" w:rsidRDefault="00242A0B" w:rsidP="00242A0B">
      <w:pPr>
        <w:ind w:leftChars="200" w:left="420"/>
        <w:rPr>
          <w:color w:val="000000" w:themeColor="text1"/>
          <w:kern w:val="0"/>
          <w:szCs w:val="21"/>
          <w:lang w:val="pt-BR"/>
        </w:rPr>
      </w:pPr>
    </w:p>
    <w:p w14:paraId="2BADDC9B"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A noisy channel has a bandwidth of 4 KHZ, its S/N ratio is 511, then its maximum data rate will </w:t>
      </w:r>
      <w:proofErr w:type="gramStart"/>
      <w:r w:rsidRPr="00BF5D7E">
        <w:rPr>
          <w:color w:val="000000" w:themeColor="text1"/>
          <w:szCs w:val="21"/>
        </w:rPr>
        <w:t>be  _</w:t>
      </w:r>
      <w:proofErr w:type="gramEnd"/>
      <w:r w:rsidRPr="00BF5D7E">
        <w:rPr>
          <w:color w:val="000000" w:themeColor="text1"/>
          <w:szCs w:val="21"/>
        </w:rPr>
        <w:t xml:space="preserve">_______ . </w:t>
      </w:r>
    </w:p>
    <w:p w14:paraId="47F4F4E9" w14:textId="77777777" w:rsidR="00242A0B" w:rsidRPr="00BF5D7E" w:rsidRDefault="00242A0B" w:rsidP="00242A0B">
      <w:pPr>
        <w:ind w:leftChars="200" w:left="420" w:firstLine="420"/>
        <w:rPr>
          <w:color w:val="000000" w:themeColor="text1"/>
          <w:kern w:val="0"/>
          <w:szCs w:val="21"/>
        </w:rPr>
      </w:pPr>
      <w:r w:rsidRPr="008F3B6A">
        <w:rPr>
          <w:color w:val="FF0000"/>
          <w:kern w:val="0"/>
          <w:szCs w:val="21"/>
        </w:rPr>
        <w:lastRenderedPageBreak/>
        <w:t xml:space="preserve">A. 36 kbps </w:t>
      </w:r>
      <w:r w:rsidRPr="00BF5D7E">
        <w:rPr>
          <w:color w:val="000000" w:themeColor="text1"/>
          <w:kern w:val="0"/>
          <w:szCs w:val="21"/>
        </w:rPr>
        <w:tab/>
        <w:t>B. 32 kbps</w:t>
      </w:r>
      <w:r w:rsidRPr="00BF5D7E">
        <w:rPr>
          <w:color w:val="000000" w:themeColor="text1"/>
          <w:kern w:val="0"/>
          <w:szCs w:val="21"/>
        </w:rPr>
        <w:tab/>
      </w:r>
      <w:r w:rsidRPr="00BF5D7E">
        <w:rPr>
          <w:color w:val="000000" w:themeColor="text1"/>
          <w:kern w:val="0"/>
          <w:szCs w:val="21"/>
        </w:rPr>
        <w:tab/>
        <w:t>C. 63 kbps</w:t>
      </w:r>
      <w:r w:rsidRPr="00BF5D7E">
        <w:rPr>
          <w:color w:val="000000" w:themeColor="text1"/>
          <w:szCs w:val="21"/>
        </w:rPr>
        <w:tab/>
      </w:r>
      <w:r w:rsidRPr="00BF5D7E">
        <w:rPr>
          <w:color w:val="000000" w:themeColor="text1"/>
          <w:szCs w:val="21"/>
        </w:rPr>
        <w:tab/>
        <w:t>D.</w:t>
      </w:r>
      <w:r w:rsidRPr="00BF5D7E">
        <w:rPr>
          <w:color w:val="000000" w:themeColor="text1"/>
          <w:kern w:val="0"/>
          <w:szCs w:val="21"/>
        </w:rPr>
        <w:t xml:space="preserve"> NONEOF ABOVE</w:t>
      </w:r>
    </w:p>
    <w:p w14:paraId="0C4C69E9" w14:textId="77777777" w:rsidR="008D03B1" w:rsidRPr="00BF5D7E" w:rsidRDefault="008D03B1" w:rsidP="00242A0B">
      <w:pPr>
        <w:rPr>
          <w:color w:val="000000" w:themeColor="text1"/>
          <w:kern w:val="0"/>
          <w:szCs w:val="21"/>
        </w:rPr>
      </w:pPr>
    </w:p>
    <w:p w14:paraId="7365AD1C"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Which one can be used as a key component of optical transmission system? </w:t>
      </w:r>
    </w:p>
    <w:p w14:paraId="1EAEEDEE" w14:textId="77777777" w:rsidR="00242A0B" w:rsidRPr="00BF5D7E" w:rsidRDefault="00242A0B" w:rsidP="00242A0B">
      <w:pPr>
        <w:ind w:leftChars="200" w:left="420" w:firstLine="420"/>
        <w:rPr>
          <w:color w:val="000000" w:themeColor="text1"/>
          <w:kern w:val="0"/>
          <w:szCs w:val="21"/>
        </w:rPr>
      </w:pPr>
      <w:r w:rsidRPr="00BF5D7E">
        <w:rPr>
          <w:color w:val="000000" w:themeColor="text1"/>
          <w:kern w:val="0"/>
          <w:szCs w:val="21"/>
        </w:rPr>
        <w:t xml:space="preserve">A. UTP </w:t>
      </w:r>
      <w:r w:rsidRPr="00BF5D7E">
        <w:rPr>
          <w:color w:val="000000" w:themeColor="text1"/>
          <w:kern w:val="0"/>
          <w:szCs w:val="21"/>
        </w:rPr>
        <w:tab/>
      </w:r>
      <w:r w:rsidRPr="00BF5D7E">
        <w:rPr>
          <w:color w:val="000000" w:themeColor="text1"/>
          <w:kern w:val="0"/>
          <w:szCs w:val="21"/>
        </w:rPr>
        <w:tab/>
      </w:r>
      <w:r w:rsidRPr="00791D2D">
        <w:rPr>
          <w:color w:val="FF0000"/>
          <w:kern w:val="0"/>
          <w:szCs w:val="21"/>
        </w:rPr>
        <w:t>B. semiconductor laser device</w:t>
      </w:r>
      <w:r w:rsidRPr="00BF5D7E">
        <w:rPr>
          <w:color w:val="000000" w:themeColor="text1"/>
          <w:kern w:val="0"/>
          <w:szCs w:val="21"/>
        </w:rPr>
        <w:tab/>
      </w:r>
    </w:p>
    <w:p w14:paraId="37EA8686" w14:textId="77777777" w:rsidR="00242A0B" w:rsidRPr="00BF5D7E" w:rsidRDefault="00242A0B" w:rsidP="00242A0B">
      <w:pPr>
        <w:ind w:leftChars="200" w:left="420" w:firstLine="420"/>
        <w:rPr>
          <w:color w:val="000000" w:themeColor="text1"/>
          <w:kern w:val="0"/>
          <w:szCs w:val="21"/>
        </w:rPr>
      </w:pPr>
      <w:r w:rsidRPr="00BF5D7E">
        <w:rPr>
          <w:color w:val="000000" w:themeColor="text1"/>
          <w:kern w:val="0"/>
          <w:szCs w:val="21"/>
        </w:rPr>
        <w:t>C. HUB</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 xml:space="preserve">D. </w:t>
      </w:r>
      <w:proofErr w:type="spellStart"/>
      <w:r w:rsidRPr="00BF5D7E">
        <w:rPr>
          <w:color w:val="000000" w:themeColor="text1"/>
          <w:kern w:val="0"/>
          <w:szCs w:val="21"/>
        </w:rPr>
        <w:t>WiFi</w:t>
      </w:r>
      <w:proofErr w:type="spellEnd"/>
      <w:r w:rsidRPr="00BF5D7E">
        <w:rPr>
          <w:color w:val="000000" w:themeColor="text1"/>
          <w:kern w:val="0"/>
          <w:szCs w:val="21"/>
        </w:rPr>
        <w:t xml:space="preserve"> router</w:t>
      </w:r>
    </w:p>
    <w:p w14:paraId="3B378BF6" w14:textId="5712C764" w:rsidR="00242A0B" w:rsidRDefault="00181AAF" w:rsidP="00242A0B">
      <w:pPr>
        <w:rPr>
          <w:color w:val="000000" w:themeColor="text1"/>
          <w:kern w:val="0"/>
          <w:szCs w:val="21"/>
          <w:lang w:val="pt-BR"/>
        </w:rPr>
      </w:pPr>
      <w:r>
        <w:rPr>
          <w:noProof/>
        </w:rPr>
        <w:drawing>
          <wp:inline distT="0" distB="0" distL="0" distR="0" wp14:anchorId="06782930" wp14:editId="598485F8">
            <wp:extent cx="5727700" cy="405066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050665"/>
                    </a:xfrm>
                    <a:prstGeom prst="rect">
                      <a:avLst/>
                    </a:prstGeom>
                  </pic:spPr>
                </pic:pic>
              </a:graphicData>
            </a:graphic>
          </wp:inline>
        </w:drawing>
      </w:r>
    </w:p>
    <w:p w14:paraId="2E7519F5" w14:textId="5D71A7A4" w:rsidR="00181AAF" w:rsidRDefault="00181AAF" w:rsidP="00242A0B">
      <w:pPr>
        <w:rPr>
          <w:color w:val="000000" w:themeColor="text1"/>
          <w:kern w:val="0"/>
          <w:szCs w:val="21"/>
          <w:lang w:val="pt-BR"/>
        </w:rPr>
      </w:pPr>
    </w:p>
    <w:p w14:paraId="6C391E09" w14:textId="77777777" w:rsidR="00181AAF" w:rsidRPr="00BF5D7E" w:rsidRDefault="00181AAF" w:rsidP="00242A0B">
      <w:pPr>
        <w:rPr>
          <w:color w:val="000000" w:themeColor="text1"/>
          <w:kern w:val="0"/>
          <w:szCs w:val="21"/>
          <w:lang w:val="pt-BR"/>
        </w:rPr>
      </w:pPr>
    </w:p>
    <w:p w14:paraId="5D012891"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The cable between toll office and the end office of telephone company are known as the   ________. </w:t>
      </w:r>
    </w:p>
    <w:p w14:paraId="107E3877" w14:textId="77777777" w:rsidR="00242A0B" w:rsidRPr="00BF5D7E" w:rsidRDefault="00242A0B" w:rsidP="00242A0B">
      <w:pPr>
        <w:ind w:leftChars="200" w:left="420"/>
        <w:rPr>
          <w:color w:val="000000" w:themeColor="text1"/>
          <w:kern w:val="0"/>
          <w:szCs w:val="21"/>
        </w:rPr>
      </w:pPr>
      <w:r w:rsidRPr="00BF5D7E">
        <w:rPr>
          <w:color w:val="000000" w:themeColor="text1"/>
          <w:kern w:val="0"/>
          <w:szCs w:val="21"/>
        </w:rPr>
        <w:t xml:space="preserve">A. </w:t>
      </w:r>
      <w:r w:rsidRPr="00BF5D7E">
        <w:rPr>
          <w:rStyle w:val="docemphstrong"/>
          <w:color w:val="000000" w:themeColor="text1"/>
          <w:szCs w:val="21"/>
        </w:rPr>
        <w:t>local loop</w:t>
      </w:r>
      <w:r w:rsidRPr="00BF5D7E">
        <w:rPr>
          <w:color w:val="000000" w:themeColor="text1"/>
          <w:szCs w:val="21"/>
        </w:rPr>
        <w:t xml:space="preserve"> </w:t>
      </w:r>
      <w:r w:rsidRPr="00BF5D7E">
        <w:rPr>
          <w:color w:val="000000" w:themeColor="text1"/>
          <w:szCs w:val="21"/>
        </w:rPr>
        <w:tab/>
      </w:r>
      <w:r w:rsidRPr="00BF5D7E">
        <w:rPr>
          <w:color w:val="000000" w:themeColor="text1"/>
          <w:kern w:val="0"/>
          <w:szCs w:val="21"/>
        </w:rPr>
        <w:tab/>
      </w:r>
      <w:r w:rsidRPr="00B2023C">
        <w:rPr>
          <w:color w:val="FF0000"/>
          <w:kern w:val="0"/>
          <w:szCs w:val="21"/>
        </w:rPr>
        <w:t>B.</w:t>
      </w:r>
      <w:r w:rsidRPr="00B2023C">
        <w:rPr>
          <w:color w:val="FF0000"/>
          <w:szCs w:val="21"/>
        </w:rPr>
        <w:t xml:space="preserve"> </w:t>
      </w:r>
      <w:r w:rsidRPr="00B2023C">
        <w:rPr>
          <w:color w:val="FF0000"/>
          <w:kern w:val="0"/>
          <w:szCs w:val="21"/>
        </w:rPr>
        <w:t>trunk</w:t>
      </w:r>
      <w:r w:rsidRPr="00BF5D7E">
        <w:rPr>
          <w:color w:val="000000" w:themeColor="text1"/>
          <w:kern w:val="0"/>
          <w:szCs w:val="21"/>
        </w:rPr>
        <w:tab/>
      </w:r>
      <w:r w:rsidRPr="00BF5D7E">
        <w:rPr>
          <w:color w:val="000000" w:themeColor="text1"/>
          <w:kern w:val="0"/>
          <w:szCs w:val="21"/>
        </w:rPr>
        <w:tab/>
        <w:t>C. microwave line</w:t>
      </w:r>
      <w:r w:rsidRPr="00BF5D7E">
        <w:rPr>
          <w:color w:val="000000" w:themeColor="text1"/>
          <w:szCs w:val="21"/>
        </w:rPr>
        <w:tab/>
      </w:r>
      <w:r w:rsidRPr="00BF5D7E">
        <w:rPr>
          <w:color w:val="000000" w:themeColor="text1"/>
          <w:szCs w:val="21"/>
        </w:rPr>
        <w:tab/>
        <w:t>D.</w:t>
      </w:r>
      <w:r w:rsidRPr="00BF5D7E">
        <w:rPr>
          <w:color w:val="000000" w:themeColor="text1"/>
          <w:kern w:val="0"/>
          <w:szCs w:val="21"/>
        </w:rPr>
        <w:t xml:space="preserve"> </w:t>
      </w:r>
      <w:r w:rsidRPr="00BF5D7E">
        <w:rPr>
          <w:color w:val="000000" w:themeColor="text1"/>
          <w:szCs w:val="21"/>
        </w:rPr>
        <w:t>coaxial cable</w:t>
      </w:r>
    </w:p>
    <w:p w14:paraId="5548F563" w14:textId="29E3AA77" w:rsidR="00242A0B" w:rsidRDefault="0072749D" w:rsidP="00242A0B">
      <w:pPr>
        <w:rPr>
          <w:color w:val="000000" w:themeColor="text1"/>
          <w:kern w:val="0"/>
          <w:szCs w:val="21"/>
          <w:lang w:val="pt-BR"/>
        </w:rPr>
      </w:pPr>
      <w:r>
        <w:rPr>
          <w:noProof/>
        </w:rPr>
        <w:lastRenderedPageBreak/>
        <w:drawing>
          <wp:inline distT="0" distB="0" distL="0" distR="0" wp14:anchorId="1E0F6E4D" wp14:editId="738DED49">
            <wp:extent cx="5727700" cy="396367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963670"/>
                    </a:xfrm>
                    <a:prstGeom prst="rect">
                      <a:avLst/>
                    </a:prstGeom>
                  </pic:spPr>
                </pic:pic>
              </a:graphicData>
            </a:graphic>
          </wp:inline>
        </w:drawing>
      </w:r>
    </w:p>
    <w:p w14:paraId="60F01B97" w14:textId="765F49FE" w:rsidR="0072749D" w:rsidRDefault="0072749D" w:rsidP="00242A0B">
      <w:pPr>
        <w:rPr>
          <w:color w:val="000000" w:themeColor="text1"/>
          <w:kern w:val="0"/>
          <w:szCs w:val="21"/>
          <w:lang w:val="pt-BR"/>
        </w:rPr>
      </w:pPr>
    </w:p>
    <w:p w14:paraId="40A682D2" w14:textId="77777777" w:rsidR="0072749D" w:rsidRPr="00BF5D7E" w:rsidRDefault="0072749D" w:rsidP="00242A0B">
      <w:pPr>
        <w:rPr>
          <w:color w:val="000000" w:themeColor="text1"/>
          <w:kern w:val="0"/>
          <w:szCs w:val="21"/>
          <w:lang w:val="pt-BR"/>
        </w:rPr>
      </w:pPr>
    </w:p>
    <w:p w14:paraId="6AFAADBB" w14:textId="77777777" w:rsidR="00242A0B" w:rsidRPr="00BF5D7E" w:rsidRDefault="00242A0B" w:rsidP="00242A0B">
      <w:pPr>
        <w:numPr>
          <w:ilvl w:val="0"/>
          <w:numId w:val="3"/>
        </w:numPr>
        <w:rPr>
          <w:color w:val="000000" w:themeColor="text1"/>
          <w:szCs w:val="21"/>
        </w:rPr>
      </w:pPr>
      <w:r w:rsidRPr="00A73AF1">
        <w:rPr>
          <w:color w:val="FF0000"/>
          <w:szCs w:val="21"/>
        </w:rPr>
        <w:t xml:space="preserve"> It is impossible </w:t>
      </w:r>
      <w:proofErr w:type="gramStart"/>
      <w:r w:rsidRPr="00A73AF1">
        <w:rPr>
          <w:color w:val="FF0000"/>
          <w:szCs w:val="21"/>
        </w:rPr>
        <w:t>for  _</w:t>
      </w:r>
      <w:proofErr w:type="gramEnd"/>
      <w:r w:rsidRPr="00A73AF1">
        <w:rPr>
          <w:color w:val="FF0000"/>
          <w:szCs w:val="21"/>
        </w:rPr>
        <w:t xml:space="preserve">_______ to cause transmission impairments of telephone local loop. </w:t>
      </w:r>
    </w:p>
    <w:p w14:paraId="2DE7C5D0" w14:textId="77777777" w:rsidR="00242A0B" w:rsidRPr="00BF5D7E" w:rsidRDefault="00242A0B" w:rsidP="00242A0B">
      <w:pPr>
        <w:pStyle w:val="ae"/>
        <w:numPr>
          <w:ilvl w:val="0"/>
          <w:numId w:val="27"/>
        </w:numPr>
        <w:ind w:firstLineChars="0"/>
        <w:rPr>
          <w:color w:val="000000" w:themeColor="text1"/>
          <w:szCs w:val="21"/>
        </w:rPr>
      </w:pPr>
      <w:r w:rsidRPr="00BF5D7E">
        <w:rPr>
          <w:color w:val="000000" w:themeColor="text1"/>
          <w:szCs w:val="21"/>
        </w:rPr>
        <w:t>different Fourier components propagating at different speed</w:t>
      </w:r>
    </w:p>
    <w:p w14:paraId="2F9C7F2D" w14:textId="77777777" w:rsidR="00242A0B" w:rsidRPr="00BF5D7E" w:rsidRDefault="00242A0B" w:rsidP="00242A0B">
      <w:pPr>
        <w:pStyle w:val="ae"/>
        <w:numPr>
          <w:ilvl w:val="0"/>
          <w:numId w:val="27"/>
        </w:numPr>
        <w:ind w:firstLineChars="0"/>
        <w:rPr>
          <w:color w:val="000000" w:themeColor="text1"/>
          <w:szCs w:val="21"/>
        </w:rPr>
      </w:pPr>
      <w:r w:rsidRPr="00BF5D7E">
        <w:rPr>
          <w:color w:val="000000" w:themeColor="text1"/>
          <w:szCs w:val="21"/>
        </w:rPr>
        <w:t>thermal noise</w:t>
      </w:r>
    </w:p>
    <w:p w14:paraId="21C7A72F" w14:textId="77777777" w:rsidR="00242A0B" w:rsidRPr="00BF5D7E" w:rsidRDefault="00242A0B" w:rsidP="00242A0B">
      <w:pPr>
        <w:pStyle w:val="ae"/>
        <w:numPr>
          <w:ilvl w:val="0"/>
          <w:numId w:val="27"/>
        </w:numPr>
        <w:ind w:firstLineChars="0"/>
        <w:rPr>
          <w:color w:val="000000" w:themeColor="text1"/>
          <w:szCs w:val="21"/>
        </w:rPr>
      </w:pPr>
      <w:r w:rsidRPr="00BF5D7E">
        <w:rPr>
          <w:color w:val="000000" w:themeColor="text1"/>
          <w:szCs w:val="21"/>
        </w:rPr>
        <w:t xml:space="preserve">crosstalk between two close wires </w:t>
      </w:r>
    </w:p>
    <w:p w14:paraId="036574A5" w14:textId="77777777" w:rsidR="00242A0B" w:rsidRPr="00A41828" w:rsidRDefault="00242A0B" w:rsidP="00242A0B">
      <w:pPr>
        <w:pStyle w:val="ae"/>
        <w:numPr>
          <w:ilvl w:val="0"/>
          <w:numId w:val="27"/>
        </w:numPr>
        <w:ind w:firstLineChars="0"/>
        <w:rPr>
          <w:color w:val="FF0000"/>
          <w:szCs w:val="21"/>
        </w:rPr>
      </w:pPr>
      <w:r w:rsidRPr="00A41828">
        <w:rPr>
          <w:color w:val="FF0000"/>
          <w:szCs w:val="21"/>
        </w:rPr>
        <w:t>multipath fading</w:t>
      </w:r>
    </w:p>
    <w:p w14:paraId="663884C1" w14:textId="77777777" w:rsidR="00242A0B" w:rsidRPr="00BF5D7E" w:rsidRDefault="00242A0B" w:rsidP="00242A0B">
      <w:pPr>
        <w:pStyle w:val="ae"/>
        <w:ind w:left="780" w:firstLineChars="0" w:firstLine="0"/>
        <w:rPr>
          <w:color w:val="000000" w:themeColor="text1"/>
          <w:szCs w:val="21"/>
        </w:rPr>
      </w:pPr>
    </w:p>
    <w:p w14:paraId="2149BD67"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An T1 channel contains 24 PCM signals, </w:t>
      </w:r>
      <w:proofErr w:type="gramStart"/>
      <w:r w:rsidRPr="00BF5D7E">
        <w:rPr>
          <w:color w:val="000000" w:themeColor="text1"/>
          <w:szCs w:val="21"/>
        </w:rPr>
        <w:t>its  data</w:t>
      </w:r>
      <w:proofErr w:type="gramEnd"/>
      <w:r w:rsidRPr="00BF5D7E">
        <w:rPr>
          <w:color w:val="000000" w:themeColor="text1"/>
          <w:szCs w:val="21"/>
        </w:rPr>
        <w:t xml:space="preserve">  rate  is          .</w:t>
      </w:r>
    </w:p>
    <w:p w14:paraId="24F3D15E" w14:textId="77777777" w:rsidR="00242A0B" w:rsidRPr="00BF5D7E" w:rsidRDefault="00242A0B" w:rsidP="00242A0B">
      <w:pPr>
        <w:ind w:leftChars="200" w:left="420" w:firstLine="420"/>
        <w:rPr>
          <w:color w:val="000000" w:themeColor="text1"/>
          <w:szCs w:val="21"/>
        </w:rPr>
      </w:pPr>
      <w:r w:rsidRPr="00BF5D7E">
        <w:rPr>
          <w:color w:val="000000" w:themeColor="text1"/>
          <w:kern w:val="0"/>
          <w:szCs w:val="21"/>
        </w:rPr>
        <w:t xml:space="preserve">A. 2.048 Mbps </w:t>
      </w:r>
      <w:r w:rsidRPr="00BF5D7E">
        <w:rPr>
          <w:color w:val="000000" w:themeColor="text1"/>
          <w:kern w:val="0"/>
          <w:szCs w:val="21"/>
        </w:rPr>
        <w:tab/>
      </w:r>
      <w:r w:rsidRPr="00BF5D7E">
        <w:rPr>
          <w:color w:val="000000" w:themeColor="text1"/>
          <w:kern w:val="0"/>
          <w:szCs w:val="21"/>
        </w:rPr>
        <w:tab/>
      </w:r>
      <w:r w:rsidRPr="00BA600A">
        <w:rPr>
          <w:color w:val="FF0000"/>
          <w:kern w:val="0"/>
          <w:szCs w:val="21"/>
        </w:rPr>
        <w:t>B.</w:t>
      </w:r>
      <w:r w:rsidRPr="00BA600A">
        <w:rPr>
          <w:color w:val="FF0000"/>
          <w:kern w:val="0"/>
          <w:szCs w:val="21"/>
          <w14:shadow w14:blurRad="50800" w14:dist="38100" w14:dir="2700000" w14:sx="100000" w14:sy="100000" w14:kx="0" w14:ky="0" w14:algn="tl">
            <w14:srgbClr w14:val="000000">
              <w14:alpha w14:val="60000"/>
            </w14:srgbClr>
          </w14:shadow>
        </w:rPr>
        <w:t xml:space="preserve"> </w:t>
      </w:r>
      <w:r w:rsidRPr="00BA600A">
        <w:rPr>
          <w:color w:val="FF0000"/>
          <w:kern w:val="0"/>
          <w:szCs w:val="21"/>
        </w:rPr>
        <w:t>1.544 Mbps</w:t>
      </w:r>
      <w:r w:rsidRPr="00BA600A">
        <w:rPr>
          <w:color w:val="FF0000"/>
          <w:szCs w:val="21"/>
        </w:rPr>
        <w:t xml:space="preserve"> </w:t>
      </w:r>
    </w:p>
    <w:p w14:paraId="38B3B86C" w14:textId="589E92B1" w:rsidR="00242A0B" w:rsidRDefault="00242A0B" w:rsidP="00242A0B">
      <w:pPr>
        <w:ind w:leftChars="200" w:left="420" w:firstLine="420"/>
        <w:rPr>
          <w:color w:val="000000" w:themeColor="text1"/>
          <w:kern w:val="0"/>
          <w:szCs w:val="21"/>
        </w:rPr>
      </w:pPr>
      <w:r w:rsidRPr="00BF5D7E">
        <w:rPr>
          <w:color w:val="000000" w:themeColor="text1"/>
          <w:kern w:val="0"/>
          <w:szCs w:val="21"/>
        </w:rPr>
        <w:t>C. 64kbps</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w:t>
      </w:r>
      <w:r w:rsidRPr="00BF5D7E">
        <w:rPr>
          <w:color w:val="000000" w:themeColor="text1"/>
          <w:kern w:val="0"/>
          <w:szCs w:val="21"/>
        </w:rPr>
        <w:t xml:space="preserve">  2.5 Gbps</w:t>
      </w:r>
    </w:p>
    <w:p w14:paraId="566E6C63" w14:textId="6540F4DE" w:rsidR="006F231B" w:rsidRDefault="006F231B" w:rsidP="00242A0B">
      <w:pPr>
        <w:ind w:leftChars="200" w:left="420" w:firstLine="420"/>
        <w:rPr>
          <w:color w:val="000000" w:themeColor="text1"/>
          <w:kern w:val="0"/>
          <w:szCs w:val="21"/>
        </w:rPr>
      </w:pPr>
    </w:p>
    <w:p w14:paraId="07FEDFDD" w14:textId="78116DC9" w:rsidR="006F231B" w:rsidRPr="00BF5D7E" w:rsidRDefault="006F231B" w:rsidP="00242A0B">
      <w:pPr>
        <w:ind w:leftChars="200" w:left="420" w:firstLine="420"/>
        <w:rPr>
          <w:color w:val="000000" w:themeColor="text1"/>
          <w:szCs w:val="21"/>
        </w:rPr>
      </w:pPr>
      <w:r>
        <w:rPr>
          <w:noProof/>
        </w:rPr>
        <w:lastRenderedPageBreak/>
        <w:drawing>
          <wp:inline distT="0" distB="0" distL="0" distR="0" wp14:anchorId="4FAD9E12" wp14:editId="0097E5B9">
            <wp:extent cx="5727700" cy="3847465"/>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847465"/>
                    </a:xfrm>
                    <a:prstGeom prst="rect">
                      <a:avLst/>
                    </a:prstGeom>
                  </pic:spPr>
                </pic:pic>
              </a:graphicData>
            </a:graphic>
          </wp:inline>
        </w:drawing>
      </w:r>
    </w:p>
    <w:p w14:paraId="61B6E6B1" w14:textId="77777777" w:rsidR="00242A0B" w:rsidRPr="00BF5D7E" w:rsidRDefault="00242A0B">
      <w:pPr>
        <w:widowControl/>
        <w:rPr>
          <w:color w:val="000000" w:themeColor="text1"/>
          <w:szCs w:val="21"/>
        </w:rPr>
      </w:pPr>
    </w:p>
    <w:p w14:paraId="40BCFDE0"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3 -----------------</w:t>
      </w:r>
    </w:p>
    <w:p w14:paraId="2D645198" w14:textId="77777777" w:rsidR="002261B6" w:rsidRPr="00BF5D7E" w:rsidRDefault="002261B6">
      <w:pPr>
        <w:widowControl/>
        <w:rPr>
          <w:color w:val="000000" w:themeColor="text1"/>
          <w:szCs w:val="21"/>
        </w:rPr>
      </w:pPr>
    </w:p>
    <w:p w14:paraId="7C9AF82D"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Bit string 1110111111101 will become   ________ after bit stuffing.  </w:t>
      </w:r>
    </w:p>
    <w:p w14:paraId="602FCCE2" w14:textId="77777777" w:rsidR="00242A0B" w:rsidRPr="00B63F94" w:rsidRDefault="00242A0B" w:rsidP="00242A0B">
      <w:pPr>
        <w:rPr>
          <w:color w:val="FF0000"/>
          <w:kern w:val="0"/>
          <w:szCs w:val="21"/>
        </w:rPr>
      </w:pPr>
      <w:r w:rsidRPr="00BF5D7E">
        <w:rPr>
          <w:color w:val="000000" w:themeColor="text1"/>
          <w:kern w:val="0"/>
          <w:szCs w:val="21"/>
        </w:rPr>
        <w:tab/>
      </w:r>
      <w:r w:rsidRPr="00BF5D7E">
        <w:rPr>
          <w:color w:val="000000" w:themeColor="text1"/>
          <w:kern w:val="0"/>
          <w:szCs w:val="21"/>
        </w:rPr>
        <w:tab/>
        <w:t>A. 11101111011101</w:t>
      </w:r>
      <w:r w:rsidRPr="00BF5D7E">
        <w:rPr>
          <w:color w:val="000000" w:themeColor="text1"/>
          <w:kern w:val="0"/>
          <w:szCs w:val="21"/>
        </w:rPr>
        <w:tab/>
      </w:r>
      <w:proofErr w:type="gramStart"/>
      <w:r w:rsidRPr="00BF5D7E">
        <w:rPr>
          <w:color w:val="000000" w:themeColor="text1"/>
          <w:kern w:val="0"/>
          <w:szCs w:val="21"/>
        </w:rPr>
        <w:tab/>
        <w:t xml:space="preserve">  </w:t>
      </w:r>
      <w:r w:rsidRPr="00BF5D7E">
        <w:rPr>
          <w:color w:val="000000" w:themeColor="text1"/>
          <w:kern w:val="0"/>
          <w:szCs w:val="21"/>
        </w:rPr>
        <w:tab/>
      </w:r>
      <w:proofErr w:type="gramEnd"/>
      <w:r w:rsidRPr="00BF5D7E">
        <w:rPr>
          <w:color w:val="000000" w:themeColor="text1"/>
          <w:kern w:val="0"/>
          <w:szCs w:val="21"/>
        </w:rPr>
        <w:tab/>
      </w:r>
      <w:r w:rsidRPr="00B63F94">
        <w:rPr>
          <w:color w:val="FF0000"/>
          <w:kern w:val="0"/>
          <w:szCs w:val="21"/>
        </w:rPr>
        <w:t>B. 11101111101101</w:t>
      </w:r>
    </w:p>
    <w:p w14:paraId="24D3E1BB" w14:textId="708240DF" w:rsidR="00242A0B" w:rsidRDefault="00242A0B" w:rsidP="00242A0B">
      <w:pPr>
        <w:rPr>
          <w:color w:val="000000" w:themeColor="text1"/>
          <w:kern w:val="0"/>
          <w:szCs w:val="21"/>
        </w:rPr>
      </w:pPr>
      <w:r w:rsidRPr="00BF5D7E">
        <w:rPr>
          <w:color w:val="000000" w:themeColor="text1"/>
          <w:szCs w:val="21"/>
        </w:rPr>
        <w:t xml:space="preserve"> </w:t>
      </w:r>
      <w:r w:rsidRPr="00BF5D7E">
        <w:rPr>
          <w:color w:val="000000" w:themeColor="text1"/>
          <w:szCs w:val="21"/>
        </w:rPr>
        <w:tab/>
      </w:r>
      <w:r w:rsidRPr="00BF5D7E">
        <w:rPr>
          <w:color w:val="000000" w:themeColor="text1"/>
          <w:szCs w:val="21"/>
        </w:rPr>
        <w:tab/>
      </w:r>
      <w:r w:rsidRPr="00BF5D7E">
        <w:rPr>
          <w:color w:val="000000" w:themeColor="text1"/>
          <w:kern w:val="0"/>
          <w:szCs w:val="21"/>
        </w:rPr>
        <w:t>C. 1110111111101</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00AF2C3C">
        <w:rPr>
          <w:color w:val="000000" w:themeColor="text1"/>
          <w:szCs w:val="21"/>
        </w:rPr>
        <w:tab/>
      </w:r>
      <w:r w:rsidRPr="00BF5D7E">
        <w:rPr>
          <w:color w:val="000000" w:themeColor="text1"/>
          <w:szCs w:val="21"/>
        </w:rPr>
        <w:t>D.</w:t>
      </w:r>
      <w:r w:rsidRPr="00BF5D7E">
        <w:rPr>
          <w:color w:val="000000" w:themeColor="text1"/>
          <w:kern w:val="0"/>
          <w:szCs w:val="21"/>
        </w:rPr>
        <w:t xml:space="preserve"> 11101111110101</w:t>
      </w:r>
    </w:p>
    <w:p w14:paraId="6E56FEAB" w14:textId="316D5D08" w:rsidR="00DD6138" w:rsidRPr="00BF5D7E" w:rsidRDefault="00C83469" w:rsidP="00242A0B">
      <w:pPr>
        <w:rPr>
          <w:color w:val="000000" w:themeColor="text1"/>
          <w:kern w:val="0"/>
          <w:szCs w:val="21"/>
        </w:rPr>
      </w:pPr>
      <w:r w:rsidRPr="00BF5D7E">
        <w:rPr>
          <w:color w:val="000000" w:themeColor="text1"/>
          <w:szCs w:val="21"/>
        </w:rPr>
        <w:t>111011111</w:t>
      </w:r>
      <w:r w:rsidRPr="00C83469">
        <w:rPr>
          <w:color w:val="FF0000"/>
          <w:szCs w:val="21"/>
        </w:rPr>
        <w:t>0</w:t>
      </w:r>
      <w:r w:rsidRPr="00BF5D7E">
        <w:rPr>
          <w:color w:val="000000" w:themeColor="text1"/>
          <w:szCs w:val="21"/>
        </w:rPr>
        <w:t>1101</w:t>
      </w:r>
    </w:p>
    <w:p w14:paraId="6F877E6D" w14:textId="62BBD660" w:rsidR="00242A0B" w:rsidRDefault="00467881" w:rsidP="00242A0B">
      <w:pPr>
        <w:rPr>
          <w:color w:val="000000" w:themeColor="text1"/>
          <w:kern w:val="0"/>
          <w:szCs w:val="21"/>
        </w:rPr>
      </w:pPr>
      <w:r>
        <w:rPr>
          <w:noProof/>
        </w:rPr>
        <w:drawing>
          <wp:inline distT="0" distB="0" distL="0" distR="0" wp14:anchorId="5B1C1623" wp14:editId="5A00ECA6">
            <wp:extent cx="5727700" cy="386270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862705"/>
                    </a:xfrm>
                    <a:prstGeom prst="rect">
                      <a:avLst/>
                    </a:prstGeom>
                  </pic:spPr>
                </pic:pic>
              </a:graphicData>
            </a:graphic>
          </wp:inline>
        </w:drawing>
      </w:r>
    </w:p>
    <w:p w14:paraId="49FEA1BE" w14:textId="77777777" w:rsidR="00467881" w:rsidRPr="00BF5D7E" w:rsidRDefault="00467881" w:rsidP="00242A0B">
      <w:pPr>
        <w:rPr>
          <w:color w:val="000000" w:themeColor="text1"/>
          <w:kern w:val="0"/>
          <w:szCs w:val="21"/>
        </w:rPr>
      </w:pPr>
    </w:p>
    <w:p w14:paraId="3C09FDFB" w14:textId="77777777" w:rsidR="00242A0B" w:rsidRPr="00480FC4" w:rsidRDefault="00242A0B" w:rsidP="00242A0B">
      <w:pPr>
        <w:numPr>
          <w:ilvl w:val="0"/>
          <w:numId w:val="3"/>
        </w:numPr>
        <w:rPr>
          <w:color w:val="FF0000"/>
          <w:szCs w:val="21"/>
        </w:rPr>
      </w:pPr>
      <w:r w:rsidRPr="00480FC4">
        <w:rPr>
          <w:color w:val="FF0000"/>
          <w:szCs w:val="21"/>
        </w:rPr>
        <w:t>Which field of PPP frame can be omitted to improve efficiency during frame transmission?</w:t>
      </w:r>
    </w:p>
    <w:p w14:paraId="66614CB0" w14:textId="77777777" w:rsidR="00242A0B" w:rsidRPr="00BF5D7E" w:rsidRDefault="00242A0B" w:rsidP="00242A0B">
      <w:pPr>
        <w:ind w:left="360"/>
        <w:rPr>
          <w:color w:val="000000" w:themeColor="text1"/>
          <w:kern w:val="0"/>
          <w:szCs w:val="21"/>
        </w:rPr>
      </w:pPr>
      <w:r w:rsidRPr="00BF5D7E">
        <w:rPr>
          <w:color w:val="000000" w:themeColor="text1"/>
          <w:kern w:val="0"/>
          <w:szCs w:val="21"/>
        </w:rPr>
        <w:tab/>
      </w:r>
      <w:r w:rsidRPr="00BF5D7E">
        <w:rPr>
          <w:color w:val="000000" w:themeColor="text1"/>
          <w:kern w:val="0"/>
          <w:szCs w:val="21"/>
        </w:rPr>
        <w:tab/>
        <w:t xml:space="preserve">A. </w:t>
      </w:r>
      <w:proofErr w:type="gramStart"/>
      <w:r w:rsidRPr="00BF5D7E">
        <w:rPr>
          <w:color w:val="000000" w:themeColor="text1"/>
          <w:kern w:val="0"/>
          <w:szCs w:val="21"/>
        </w:rPr>
        <w:t xml:space="preserve">checksum  </w:t>
      </w:r>
      <w:r w:rsidRPr="00BF5D7E">
        <w:rPr>
          <w:color w:val="000000" w:themeColor="text1"/>
          <w:kern w:val="0"/>
          <w:szCs w:val="21"/>
        </w:rPr>
        <w:tab/>
      </w:r>
      <w:proofErr w:type="gramEnd"/>
      <w:r w:rsidRPr="00480FC4">
        <w:rPr>
          <w:color w:val="FF0000"/>
          <w:kern w:val="0"/>
          <w:szCs w:val="21"/>
        </w:rPr>
        <w:t xml:space="preserve">B. control </w:t>
      </w:r>
      <w:r w:rsidRPr="00BF5D7E">
        <w:rPr>
          <w:color w:val="000000" w:themeColor="text1"/>
          <w:kern w:val="0"/>
          <w:szCs w:val="21"/>
        </w:rPr>
        <w:tab/>
        <w:t xml:space="preserve">C. protocol </w:t>
      </w:r>
      <w:r w:rsidRPr="00BF5D7E">
        <w:rPr>
          <w:color w:val="000000" w:themeColor="text1"/>
          <w:kern w:val="0"/>
          <w:szCs w:val="21"/>
        </w:rPr>
        <w:tab/>
        <w:t>D. length</w:t>
      </w:r>
    </w:p>
    <w:p w14:paraId="55F46A9C" w14:textId="18E6434D" w:rsidR="00BA57C8" w:rsidRPr="00BA04D2" w:rsidRDefault="00BA57C8" w:rsidP="00BA04D2">
      <w:pPr>
        <w:ind w:left="360"/>
        <w:rPr>
          <w:color w:val="FF0000"/>
          <w:kern w:val="0"/>
          <w:szCs w:val="21"/>
        </w:rPr>
      </w:pPr>
      <w:r w:rsidRPr="00D5035E">
        <w:rPr>
          <w:rFonts w:hint="eastAsia"/>
          <w:color w:val="FF0000"/>
          <w:kern w:val="0"/>
          <w:szCs w:val="21"/>
        </w:rPr>
        <w:t>P</w:t>
      </w:r>
      <w:r w:rsidRPr="00D5035E">
        <w:rPr>
          <w:color w:val="FF0000"/>
          <w:kern w:val="0"/>
          <w:szCs w:val="21"/>
        </w:rPr>
        <w:t xml:space="preserve">PP </w:t>
      </w:r>
      <w:r w:rsidR="009C65E4" w:rsidRPr="00D5035E">
        <w:rPr>
          <w:color w:val="FF0000"/>
          <w:kern w:val="0"/>
          <w:szCs w:val="21"/>
        </w:rPr>
        <w:t xml:space="preserve">uses </w:t>
      </w:r>
      <w:r w:rsidRPr="00D5035E">
        <w:rPr>
          <w:color w:val="FF0000"/>
          <w:kern w:val="0"/>
          <w:szCs w:val="21"/>
        </w:rPr>
        <w:t>byte stuffing</w:t>
      </w:r>
    </w:p>
    <w:p w14:paraId="5E874E52" w14:textId="77777777" w:rsidR="00BA57C8" w:rsidRPr="00BF5D7E" w:rsidRDefault="00BA57C8" w:rsidP="00242A0B">
      <w:pPr>
        <w:ind w:left="360"/>
        <w:rPr>
          <w:color w:val="000000" w:themeColor="text1"/>
          <w:kern w:val="0"/>
          <w:szCs w:val="21"/>
        </w:rPr>
      </w:pPr>
    </w:p>
    <w:p w14:paraId="3BB0A7CB" w14:textId="77777777" w:rsidR="00242A0B" w:rsidRPr="00BF5D7E" w:rsidRDefault="00242A0B" w:rsidP="00242A0B">
      <w:pPr>
        <w:numPr>
          <w:ilvl w:val="0"/>
          <w:numId w:val="3"/>
        </w:numPr>
        <w:rPr>
          <w:color w:val="000000" w:themeColor="text1"/>
          <w:kern w:val="0"/>
          <w:szCs w:val="21"/>
        </w:rPr>
      </w:pPr>
      <w:r w:rsidRPr="00BF5D7E">
        <w:rPr>
          <w:color w:val="000000" w:themeColor="text1"/>
          <w:szCs w:val="21"/>
        </w:rPr>
        <w:t xml:space="preserve">What is the remainder obtained by </w:t>
      </w:r>
      <w:r w:rsidRPr="00BF5D7E">
        <w:rPr>
          <w:color w:val="000000" w:themeColor="text1"/>
          <w:kern w:val="0"/>
          <w:szCs w:val="21"/>
        </w:rPr>
        <w:t>dividing x</w:t>
      </w:r>
      <w:r w:rsidRPr="00BF5D7E">
        <w:rPr>
          <w:color w:val="000000" w:themeColor="text1"/>
          <w:kern w:val="0"/>
          <w:szCs w:val="21"/>
          <w:vertAlign w:val="superscript"/>
        </w:rPr>
        <w:t>7</w:t>
      </w:r>
      <w:r w:rsidRPr="00BF5D7E">
        <w:rPr>
          <w:color w:val="000000" w:themeColor="text1"/>
          <w:kern w:val="0"/>
          <w:szCs w:val="21"/>
        </w:rPr>
        <w:t>+x</w:t>
      </w:r>
      <w:r w:rsidRPr="00BF5D7E">
        <w:rPr>
          <w:color w:val="000000" w:themeColor="text1"/>
          <w:kern w:val="0"/>
          <w:szCs w:val="21"/>
          <w:vertAlign w:val="superscript"/>
        </w:rPr>
        <w:t>5</w:t>
      </w:r>
      <w:r w:rsidRPr="00BF5D7E">
        <w:rPr>
          <w:color w:val="000000" w:themeColor="text1"/>
          <w:kern w:val="0"/>
          <w:szCs w:val="21"/>
        </w:rPr>
        <w:t>+1 by the generator polynomial x</w:t>
      </w:r>
      <w:r w:rsidRPr="00BF5D7E">
        <w:rPr>
          <w:color w:val="000000" w:themeColor="text1"/>
          <w:kern w:val="0"/>
          <w:szCs w:val="21"/>
          <w:vertAlign w:val="superscript"/>
        </w:rPr>
        <w:t>3</w:t>
      </w:r>
      <w:r w:rsidRPr="00BF5D7E">
        <w:rPr>
          <w:color w:val="000000" w:themeColor="text1"/>
          <w:kern w:val="0"/>
          <w:szCs w:val="21"/>
        </w:rPr>
        <w:t>+1?</w:t>
      </w:r>
    </w:p>
    <w:p w14:paraId="3B6A170D" w14:textId="6048AE24" w:rsidR="00040CB0" w:rsidRDefault="00242A0B" w:rsidP="002D79A4">
      <w:pPr>
        <w:ind w:left="780" w:firstLine="60"/>
        <w:rPr>
          <w:color w:val="000000" w:themeColor="text1"/>
          <w:kern w:val="0"/>
          <w:szCs w:val="21"/>
        </w:rPr>
      </w:pPr>
      <w:r w:rsidRPr="00BF5D7E">
        <w:rPr>
          <w:color w:val="000000" w:themeColor="text1"/>
          <w:kern w:val="0"/>
          <w:szCs w:val="21"/>
        </w:rPr>
        <w:t>A. 110</w:t>
      </w:r>
      <w:r w:rsidRPr="00BF5D7E">
        <w:rPr>
          <w:color w:val="000000" w:themeColor="text1"/>
          <w:kern w:val="0"/>
          <w:szCs w:val="21"/>
        </w:rPr>
        <w:tab/>
      </w:r>
      <w:r w:rsidRPr="00BF5D7E">
        <w:rPr>
          <w:color w:val="000000" w:themeColor="text1"/>
          <w:kern w:val="0"/>
          <w:szCs w:val="21"/>
        </w:rPr>
        <w:tab/>
        <w:t>B. 011</w:t>
      </w:r>
      <w:r w:rsidRPr="00BF5D7E">
        <w:rPr>
          <w:color w:val="000000" w:themeColor="text1"/>
          <w:kern w:val="0"/>
          <w:szCs w:val="21"/>
        </w:rPr>
        <w:tab/>
      </w:r>
      <w:r w:rsidRPr="00BF5D7E">
        <w:rPr>
          <w:color w:val="000000" w:themeColor="text1"/>
          <w:kern w:val="0"/>
          <w:szCs w:val="21"/>
        </w:rPr>
        <w:tab/>
      </w:r>
      <w:r w:rsidRPr="002D4250">
        <w:rPr>
          <w:color w:val="FF0000"/>
          <w:kern w:val="0"/>
          <w:szCs w:val="21"/>
        </w:rPr>
        <w:t>C. 111</w:t>
      </w:r>
      <w:r w:rsidRPr="002D4250">
        <w:rPr>
          <w:color w:val="FF0000"/>
          <w:kern w:val="0"/>
          <w:szCs w:val="21"/>
        </w:rPr>
        <w:tab/>
      </w:r>
      <w:r w:rsidRPr="00BF5D7E">
        <w:rPr>
          <w:color w:val="000000" w:themeColor="text1"/>
          <w:kern w:val="0"/>
          <w:szCs w:val="21"/>
        </w:rPr>
        <w:tab/>
        <w:t>D. None of above</w:t>
      </w:r>
    </w:p>
    <w:p w14:paraId="4176AEFD" w14:textId="77777777" w:rsidR="00040CB0" w:rsidRPr="00BF5D7E" w:rsidRDefault="00040CB0" w:rsidP="00242A0B">
      <w:pPr>
        <w:ind w:left="59" w:firstLine="420"/>
        <w:rPr>
          <w:color w:val="000000" w:themeColor="text1"/>
          <w:kern w:val="0"/>
          <w:szCs w:val="21"/>
        </w:rPr>
      </w:pPr>
    </w:p>
    <w:p w14:paraId="7B0AD4B2" w14:textId="77777777" w:rsidR="00242A0B" w:rsidRPr="00BF5D7E" w:rsidRDefault="00242A0B" w:rsidP="00242A0B">
      <w:pPr>
        <w:numPr>
          <w:ilvl w:val="0"/>
          <w:numId w:val="3"/>
        </w:numPr>
        <w:rPr>
          <w:color w:val="000000" w:themeColor="text1"/>
          <w:szCs w:val="21"/>
        </w:rPr>
      </w:pPr>
      <w:r w:rsidRPr="00BF5D7E">
        <w:rPr>
          <w:color w:val="000000" w:themeColor="text1"/>
          <w:szCs w:val="21"/>
        </w:rPr>
        <w:t>Which is not a correct method to build VLANs?</w:t>
      </w:r>
    </w:p>
    <w:p w14:paraId="698EB7FB" w14:textId="77777777" w:rsidR="00242A0B" w:rsidRPr="00BF5D7E" w:rsidRDefault="00242A0B" w:rsidP="00242A0B">
      <w:pPr>
        <w:widowControl/>
        <w:ind w:left="420" w:firstLine="420"/>
        <w:rPr>
          <w:color w:val="000000" w:themeColor="text1"/>
          <w:szCs w:val="21"/>
        </w:rPr>
      </w:pPr>
      <w:r w:rsidRPr="00BF5D7E">
        <w:rPr>
          <w:color w:val="000000" w:themeColor="text1"/>
          <w:szCs w:val="21"/>
        </w:rPr>
        <w:t>A. Every port of switch is assigned a VLAN ID;</w:t>
      </w:r>
    </w:p>
    <w:p w14:paraId="23351A30" w14:textId="77777777" w:rsidR="00242A0B" w:rsidRPr="001F76CA" w:rsidRDefault="00242A0B" w:rsidP="00242A0B">
      <w:pPr>
        <w:widowControl/>
        <w:ind w:left="420" w:firstLine="420"/>
        <w:rPr>
          <w:color w:val="FF0000"/>
          <w:szCs w:val="21"/>
        </w:rPr>
      </w:pPr>
      <w:r w:rsidRPr="001F76CA">
        <w:rPr>
          <w:color w:val="FF0000"/>
          <w:szCs w:val="21"/>
        </w:rPr>
        <w:t>B. Every port of switch is assigned a TCP port number;</w:t>
      </w:r>
    </w:p>
    <w:p w14:paraId="473A5C88" w14:textId="77777777" w:rsidR="00242A0B" w:rsidRPr="00BF5D7E" w:rsidRDefault="00242A0B" w:rsidP="00242A0B">
      <w:pPr>
        <w:widowControl/>
        <w:ind w:left="420" w:firstLine="420"/>
        <w:rPr>
          <w:color w:val="000000" w:themeColor="text1"/>
          <w:szCs w:val="21"/>
        </w:rPr>
      </w:pPr>
      <w:r w:rsidRPr="00BF5D7E">
        <w:rPr>
          <w:color w:val="000000" w:themeColor="text1"/>
          <w:szCs w:val="21"/>
        </w:rPr>
        <w:t xml:space="preserve">C. Every MAC address is assigned a </w:t>
      </w:r>
      <w:proofErr w:type="gramStart"/>
      <w:r w:rsidRPr="00BF5D7E">
        <w:rPr>
          <w:color w:val="000000" w:themeColor="text1"/>
          <w:szCs w:val="21"/>
        </w:rPr>
        <w:t>VLAN  ID</w:t>
      </w:r>
      <w:proofErr w:type="gramEnd"/>
      <w:r w:rsidRPr="00BF5D7E">
        <w:rPr>
          <w:color w:val="000000" w:themeColor="text1"/>
          <w:szCs w:val="21"/>
        </w:rPr>
        <w:t>;</w:t>
      </w:r>
    </w:p>
    <w:p w14:paraId="24FCB6FB" w14:textId="77777777" w:rsidR="00242A0B" w:rsidRPr="00BF5D7E" w:rsidRDefault="00242A0B" w:rsidP="00242A0B">
      <w:pPr>
        <w:widowControl/>
        <w:ind w:left="420" w:firstLine="420"/>
        <w:rPr>
          <w:color w:val="000000" w:themeColor="text1"/>
          <w:szCs w:val="21"/>
        </w:rPr>
      </w:pPr>
      <w:r w:rsidRPr="00BF5D7E">
        <w:rPr>
          <w:color w:val="000000" w:themeColor="text1"/>
          <w:szCs w:val="21"/>
        </w:rPr>
        <w:t xml:space="preserve">D. Switch ports sending and receiving payload of the same layer 3 protocol are assigned the same VLAN ID; </w:t>
      </w:r>
    </w:p>
    <w:p w14:paraId="0E049267" w14:textId="77777777" w:rsidR="00242A0B" w:rsidRPr="00BF5D7E" w:rsidRDefault="00242A0B">
      <w:pPr>
        <w:widowControl/>
        <w:rPr>
          <w:color w:val="000000" w:themeColor="text1"/>
          <w:szCs w:val="21"/>
        </w:rPr>
      </w:pPr>
    </w:p>
    <w:p w14:paraId="60713D60" w14:textId="77777777" w:rsidR="002261B6" w:rsidRPr="007C5370" w:rsidRDefault="002261B6">
      <w:pPr>
        <w:widowControl/>
        <w:numPr>
          <w:ilvl w:val="0"/>
          <w:numId w:val="3"/>
        </w:numPr>
        <w:rPr>
          <w:rFonts w:eastAsia="Arial Unicode MS"/>
          <w:color w:val="FF0000"/>
          <w:szCs w:val="21"/>
        </w:rPr>
      </w:pPr>
      <w:r w:rsidRPr="007C5370">
        <w:rPr>
          <w:color w:val="FF0000"/>
          <w:szCs w:val="21"/>
        </w:rPr>
        <w:t xml:space="preserve">With </w:t>
      </w:r>
      <w:r w:rsidRPr="007C5370">
        <w:rPr>
          <w:rFonts w:eastAsia="Arial Unicode MS"/>
          <w:color w:val="FF0000"/>
          <w:szCs w:val="21"/>
        </w:rPr>
        <w:t>Hamming code, the code which can correct</w:t>
      </w:r>
      <w:r w:rsidR="00F00982" w:rsidRPr="007C5370">
        <w:rPr>
          <w:rFonts w:eastAsia="Arial Unicode MS"/>
          <w:color w:val="FF0000"/>
          <w:szCs w:val="21"/>
        </w:rPr>
        <w:t xml:space="preserve"> </w:t>
      </w:r>
      <w:proofErr w:type="gramStart"/>
      <w:r w:rsidR="00F00982" w:rsidRPr="007C5370">
        <w:rPr>
          <w:rFonts w:eastAsia="Arial Unicode MS"/>
          <w:color w:val="FF0000"/>
          <w:szCs w:val="21"/>
        </w:rPr>
        <w:t>3</w:t>
      </w:r>
      <w:r w:rsidRPr="007C5370">
        <w:rPr>
          <w:rFonts w:eastAsia="Arial Unicode MS"/>
          <w:color w:val="FF0000"/>
          <w:szCs w:val="21"/>
        </w:rPr>
        <w:t xml:space="preserve"> bit</w:t>
      </w:r>
      <w:proofErr w:type="gramEnd"/>
      <w:r w:rsidRPr="007C5370">
        <w:rPr>
          <w:rFonts w:eastAsia="Arial Unicode MS"/>
          <w:color w:val="FF0000"/>
          <w:szCs w:val="21"/>
        </w:rPr>
        <w:t xml:space="preserve"> errors</w:t>
      </w:r>
      <w:r w:rsidR="00F35ED6" w:rsidRPr="007C5370">
        <w:rPr>
          <w:rFonts w:eastAsia="Arial Unicode MS"/>
          <w:color w:val="FF0000"/>
          <w:szCs w:val="21"/>
        </w:rPr>
        <w:t xml:space="preserve"> at most</w:t>
      </w:r>
      <w:r w:rsidRPr="007C5370">
        <w:rPr>
          <w:rFonts w:eastAsia="Arial Unicode MS"/>
          <w:color w:val="FF0000"/>
          <w:szCs w:val="21"/>
        </w:rPr>
        <w:t xml:space="preserve"> may detect at most ________ error(s).</w:t>
      </w:r>
    </w:p>
    <w:p w14:paraId="734C8269" w14:textId="7104D707" w:rsidR="002261B6"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A. </w:t>
      </w:r>
      <w:r w:rsidR="00F00982" w:rsidRPr="00BF5D7E">
        <w:rPr>
          <w:rFonts w:eastAsia="Arial Unicode MS"/>
          <w:color w:val="000000" w:themeColor="text1"/>
          <w:szCs w:val="21"/>
        </w:rPr>
        <w:t>5</w:t>
      </w:r>
      <w:r w:rsidRPr="00BF5D7E">
        <w:rPr>
          <w:rFonts w:eastAsia="Arial Unicode MS"/>
          <w:color w:val="000000" w:themeColor="text1"/>
          <w:szCs w:val="21"/>
        </w:rPr>
        <w:t xml:space="preserve">          </w:t>
      </w:r>
      <w:r w:rsidRPr="00E00389">
        <w:rPr>
          <w:rFonts w:eastAsia="Arial Unicode MS"/>
          <w:color w:val="000000" w:themeColor="text1"/>
          <w:szCs w:val="21"/>
        </w:rPr>
        <w:tab/>
        <w:t>B.</w:t>
      </w:r>
      <w:r w:rsidR="00F00982" w:rsidRPr="00E00389">
        <w:rPr>
          <w:rFonts w:eastAsia="Arial Unicode MS"/>
          <w:color w:val="000000" w:themeColor="text1"/>
          <w:szCs w:val="21"/>
        </w:rPr>
        <w:t>6</w:t>
      </w:r>
      <w:r w:rsidRPr="00E00389">
        <w:rPr>
          <w:rFonts w:eastAsia="Arial Unicode MS"/>
          <w:color w:val="000000" w:themeColor="text1"/>
          <w:szCs w:val="21"/>
        </w:rPr>
        <w:t xml:space="preserve">  </w:t>
      </w:r>
      <w:r w:rsidRPr="00BF5D7E">
        <w:rPr>
          <w:rFonts w:eastAsia="Arial Unicode MS"/>
          <w:color w:val="000000" w:themeColor="text1"/>
          <w:szCs w:val="21"/>
        </w:rPr>
        <w:t xml:space="preserve">     </w:t>
      </w:r>
      <w:r w:rsidRPr="007C5370">
        <w:rPr>
          <w:rFonts w:eastAsia="Arial Unicode MS"/>
          <w:color w:val="FF0000"/>
          <w:szCs w:val="21"/>
        </w:rPr>
        <w:t xml:space="preserve"> C.</w:t>
      </w:r>
      <w:r w:rsidR="00F00982" w:rsidRPr="007C5370">
        <w:rPr>
          <w:rFonts w:eastAsia="Arial Unicode MS"/>
          <w:color w:val="FF0000"/>
          <w:szCs w:val="21"/>
        </w:rPr>
        <w:t xml:space="preserve">7    </w:t>
      </w:r>
      <w:r w:rsidR="00F00982" w:rsidRPr="00BF5D7E">
        <w:rPr>
          <w:rFonts w:eastAsia="Arial Unicode MS"/>
          <w:color w:val="000000" w:themeColor="text1"/>
          <w:szCs w:val="21"/>
        </w:rPr>
        <w:t xml:space="preserve">   </w:t>
      </w:r>
      <w:r w:rsidR="00F00982" w:rsidRPr="00BF5D7E">
        <w:rPr>
          <w:rFonts w:eastAsia="Arial Unicode MS"/>
          <w:color w:val="000000" w:themeColor="text1"/>
          <w:szCs w:val="21"/>
        </w:rPr>
        <w:tab/>
        <w:t>D. 8</w:t>
      </w:r>
    </w:p>
    <w:p w14:paraId="61BA0BCC" w14:textId="2D354329" w:rsidR="007903B9" w:rsidRPr="00BF5D7E" w:rsidRDefault="007903B9">
      <w:pPr>
        <w:spacing w:line="320" w:lineRule="exact"/>
        <w:ind w:left="420"/>
        <w:rPr>
          <w:rFonts w:eastAsia="Arial Unicode MS"/>
          <w:color w:val="000000" w:themeColor="text1"/>
          <w:szCs w:val="21"/>
        </w:rPr>
      </w:pPr>
      <w:r>
        <w:rPr>
          <w:rFonts w:eastAsia="Arial Unicode MS" w:hint="eastAsia"/>
          <w:color w:val="000000" w:themeColor="text1"/>
          <w:szCs w:val="21"/>
        </w:rPr>
        <w:t>7</w:t>
      </w:r>
      <w:r>
        <w:rPr>
          <w:rFonts w:eastAsia="Arial Unicode MS" w:hint="eastAsia"/>
          <w:color w:val="000000" w:themeColor="text1"/>
          <w:szCs w:val="21"/>
        </w:rPr>
        <w:t>位和</w:t>
      </w:r>
      <w:r>
        <w:rPr>
          <w:rFonts w:eastAsia="Arial Unicode MS" w:hint="eastAsia"/>
          <w:color w:val="000000" w:themeColor="text1"/>
          <w:szCs w:val="21"/>
        </w:rPr>
        <w:t>8</w:t>
      </w:r>
      <w:r>
        <w:rPr>
          <w:rFonts w:eastAsia="Arial Unicode MS" w:hint="eastAsia"/>
          <w:color w:val="000000" w:themeColor="text1"/>
          <w:szCs w:val="21"/>
        </w:rPr>
        <w:t>位都只能纠错</w:t>
      </w:r>
      <w:r>
        <w:rPr>
          <w:rFonts w:eastAsia="Arial Unicode MS" w:hint="eastAsia"/>
          <w:color w:val="000000" w:themeColor="text1"/>
          <w:szCs w:val="21"/>
        </w:rPr>
        <w:t>3bit</w:t>
      </w:r>
    </w:p>
    <w:p w14:paraId="5933DD9F" w14:textId="2965CD40" w:rsidR="002261B6" w:rsidRDefault="00910412">
      <w:pPr>
        <w:widowControl/>
        <w:rPr>
          <w:noProof/>
        </w:rPr>
      </w:pPr>
      <w:r>
        <w:rPr>
          <w:noProof/>
        </w:rPr>
        <w:drawing>
          <wp:inline distT="0" distB="0" distL="0" distR="0" wp14:anchorId="001C2B8A" wp14:editId="22820DDB">
            <wp:extent cx="5727700" cy="404241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042410"/>
                    </a:xfrm>
                    <a:prstGeom prst="rect">
                      <a:avLst/>
                    </a:prstGeom>
                  </pic:spPr>
                </pic:pic>
              </a:graphicData>
            </a:graphic>
          </wp:inline>
        </w:drawing>
      </w:r>
    </w:p>
    <w:p w14:paraId="417FDF99" w14:textId="3F9A7759" w:rsidR="00CD7722" w:rsidRDefault="00CD7722">
      <w:pPr>
        <w:widowControl/>
        <w:rPr>
          <w:noProof/>
        </w:rPr>
      </w:pPr>
      <w:r>
        <w:rPr>
          <w:noProof/>
        </w:rPr>
        <w:lastRenderedPageBreak/>
        <w:drawing>
          <wp:inline distT="0" distB="0" distL="0" distR="0" wp14:anchorId="23E1766A" wp14:editId="2FF1B695">
            <wp:extent cx="5727700" cy="3651885"/>
            <wp:effectExtent l="0" t="0" r="635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651885"/>
                    </a:xfrm>
                    <a:prstGeom prst="rect">
                      <a:avLst/>
                    </a:prstGeom>
                  </pic:spPr>
                </pic:pic>
              </a:graphicData>
            </a:graphic>
          </wp:inline>
        </w:drawing>
      </w:r>
    </w:p>
    <w:p w14:paraId="5CE08E83" w14:textId="77777777" w:rsidR="00910412" w:rsidRPr="00BF5D7E" w:rsidRDefault="00910412">
      <w:pPr>
        <w:widowControl/>
        <w:rPr>
          <w:color w:val="000000" w:themeColor="text1"/>
          <w:szCs w:val="21"/>
        </w:rPr>
      </w:pPr>
    </w:p>
    <w:p w14:paraId="35C9F0C2" w14:textId="77777777" w:rsidR="002261B6" w:rsidRPr="00BF5D7E" w:rsidRDefault="002261B6">
      <w:pPr>
        <w:numPr>
          <w:ilvl w:val="0"/>
          <w:numId w:val="3"/>
        </w:numPr>
        <w:rPr>
          <w:color w:val="000000" w:themeColor="text1"/>
          <w:szCs w:val="21"/>
        </w:rPr>
      </w:pPr>
      <w:r w:rsidRPr="00BF5D7E">
        <w:rPr>
          <w:color w:val="000000" w:themeColor="text1"/>
          <w:szCs w:val="21"/>
        </w:rPr>
        <w:t xml:space="preserve">What is the remainder obtained for a frame 1101011111 using the generator polynomial G(x)= x </w:t>
      </w:r>
      <w:r w:rsidRPr="00BF5D7E">
        <w:rPr>
          <w:color w:val="000000" w:themeColor="text1"/>
          <w:szCs w:val="21"/>
          <w:vertAlign w:val="superscript"/>
        </w:rPr>
        <w:t>4</w:t>
      </w:r>
      <w:r w:rsidRPr="00BF5D7E">
        <w:rPr>
          <w:color w:val="000000" w:themeColor="text1"/>
          <w:szCs w:val="21"/>
        </w:rPr>
        <w:t xml:space="preserve"> + x+ 1?</w:t>
      </w:r>
    </w:p>
    <w:p w14:paraId="1F260DB5" w14:textId="77777777" w:rsidR="002261B6" w:rsidRPr="00BF5D7E" w:rsidRDefault="002261B6" w:rsidP="008437FD">
      <w:pPr>
        <w:pStyle w:val="1"/>
        <w:numPr>
          <w:ilvl w:val="0"/>
          <w:numId w:val="6"/>
        </w:numPr>
        <w:ind w:firstLineChars="0"/>
        <w:rPr>
          <w:color w:val="000000" w:themeColor="text1"/>
          <w:szCs w:val="21"/>
        </w:rPr>
      </w:pPr>
      <w:r w:rsidRPr="00BF5D7E">
        <w:rPr>
          <w:color w:val="000000" w:themeColor="text1"/>
          <w:szCs w:val="21"/>
        </w:rPr>
        <w:t>0101</w:t>
      </w:r>
      <w:r w:rsidR="00EF54DF" w:rsidRPr="00BF5D7E">
        <w:rPr>
          <w:color w:val="000000" w:themeColor="text1"/>
          <w:szCs w:val="21"/>
        </w:rPr>
        <w:t xml:space="preserve">     B. </w:t>
      </w:r>
      <w:r w:rsidRPr="00BF5D7E">
        <w:rPr>
          <w:color w:val="000000" w:themeColor="text1"/>
          <w:szCs w:val="21"/>
        </w:rPr>
        <w:t>0110</w:t>
      </w:r>
      <w:r w:rsidR="00EF54DF" w:rsidRPr="00BF5D7E">
        <w:rPr>
          <w:color w:val="000000" w:themeColor="text1"/>
          <w:szCs w:val="21"/>
        </w:rPr>
        <w:t xml:space="preserve">     </w:t>
      </w:r>
      <w:r w:rsidR="00EF54DF" w:rsidRPr="00391397">
        <w:rPr>
          <w:color w:val="FF0000"/>
          <w:szCs w:val="21"/>
        </w:rPr>
        <w:t xml:space="preserve"> C. </w:t>
      </w:r>
      <w:r w:rsidRPr="00391397">
        <w:rPr>
          <w:color w:val="FF0000"/>
          <w:szCs w:val="21"/>
        </w:rPr>
        <w:t>0010</w:t>
      </w:r>
      <w:r w:rsidR="00EF54DF" w:rsidRPr="00BF5D7E">
        <w:rPr>
          <w:color w:val="000000" w:themeColor="text1"/>
          <w:szCs w:val="21"/>
        </w:rPr>
        <w:t xml:space="preserve">     D. </w:t>
      </w:r>
      <w:r w:rsidRPr="00BF5D7E">
        <w:rPr>
          <w:color w:val="000000" w:themeColor="text1"/>
          <w:szCs w:val="21"/>
        </w:rPr>
        <w:t>1100</w:t>
      </w:r>
    </w:p>
    <w:p w14:paraId="11E89A52" w14:textId="333C6E1E" w:rsidR="002261B6" w:rsidRDefault="002261B6">
      <w:pPr>
        <w:pStyle w:val="1"/>
        <w:ind w:left="360" w:firstLineChars="0" w:firstLine="0"/>
        <w:rPr>
          <w:color w:val="000000" w:themeColor="text1"/>
          <w:szCs w:val="21"/>
        </w:rPr>
      </w:pPr>
    </w:p>
    <w:p w14:paraId="3059333D" w14:textId="21063B4F" w:rsidR="00981FAC" w:rsidRDefault="00981FAC">
      <w:pPr>
        <w:pStyle w:val="1"/>
        <w:ind w:left="360" w:firstLineChars="0" w:firstLine="0"/>
        <w:rPr>
          <w:color w:val="000000" w:themeColor="text1"/>
          <w:szCs w:val="21"/>
        </w:rPr>
      </w:pPr>
      <w:r>
        <w:rPr>
          <w:rFonts w:hint="eastAsia"/>
          <w:color w:val="000000" w:themeColor="text1"/>
          <w:szCs w:val="21"/>
        </w:rPr>
        <w:t>最高此项是</w:t>
      </w:r>
      <w:r>
        <w:rPr>
          <w:rFonts w:hint="eastAsia"/>
          <w:color w:val="000000" w:themeColor="text1"/>
          <w:szCs w:val="21"/>
        </w:rPr>
        <w:t>4</w:t>
      </w:r>
      <w:r>
        <w:rPr>
          <w:rFonts w:hint="eastAsia"/>
          <w:color w:val="000000" w:themeColor="text1"/>
          <w:szCs w:val="21"/>
        </w:rPr>
        <w:t>，那么被除数要补</w:t>
      </w:r>
      <w:r>
        <w:rPr>
          <w:rFonts w:hint="eastAsia"/>
          <w:color w:val="000000" w:themeColor="text1"/>
          <w:szCs w:val="21"/>
        </w:rPr>
        <w:t>4</w:t>
      </w:r>
      <w:r>
        <w:rPr>
          <w:rFonts w:hint="eastAsia"/>
          <w:color w:val="000000" w:themeColor="text1"/>
          <w:szCs w:val="21"/>
        </w:rPr>
        <w:t>个</w:t>
      </w:r>
      <w:r>
        <w:rPr>
          <w:rFonts w:hint="eastAsia"/>
          <w:color w:val="000000" w:themeColor="text1"/>
          <w:szCs w:val="21"/>
        </w:rPr>
        <w:t>0</w:t>
      </w:r>
    </w:p>
    <w:p w14:paraId="071E0F6F" w14:textId="77777777" w:rsidR="00981FAC" w:rsidRDefault="00981FAC">
      <w:pPr>
        <w:pStyle w:val="1"/>
        <w:ind w:left="360" w:firstLineChars="0" w:firstLine="0"/>
        <w:rPr>
          <w:color w:val="000000" w:themeColor="text1"/>
          <w:szCs w:val="21"/>
        </w:rPr>
      </w:pPr>
    </w:p>
    <w:p w14:paraId="14261A66" w14:textId="77777777" w:rsidR="00981FAC" w:rsidRPr="00BF5D7E" w:rsidRDefault="00981FAC">
      <w:pPr>
        <w:pStyle w:val="1"/>
        <w:ind w:left="360" w:firstLineChars="0" w:firstLine="0"/>
        <w:rPr>
          <w:color w:val="000000" w:themeColor="text1"/>
          <w:szCs w:val="21"/>
        </w:rPr>
      </w:pPr>
    </w:p>
    <w:p w14:paraId="2374ECCB" w14:textId="77777777" w:rsidR="002261B6" w:rsidRPr="00BF5D7E" w:rsidRDefault="002261B6">
      <w:pPr>
        <w:numPr>
          <w:ilvl w:val="0"/>
          <w:numId w:val="3"/>
        </w:numPr>
        <w:rPr>
          <w:color w:val="000000" w:themeColor="text1"/>
          <w:szCs w:val="21"/>
        </w:rPr>
      </w:pPr>
      <w:r w:rsidRPr="00BF5D7E">
        <w:rPr>
          <w:color w:val="000000" w:themeColor="text1"/>
          <w:szCs w:val="21"/>
        </w:rPr>
        <w:t>What is the maximum sending window size of the sele</w:t>
      </w:r>
      <w:r w:rsidR="00C72962" w:rsidRPr="00BF5D7E">
        <w:rPr>
          <w:color w:val="000000" w:themeColor="text1"/>
          <w:szCs w:val="21"/>
        </w:rPr>
        <w:t>ctive repeat protocol when use 3</w:t>
      </w:r>
      <w:r w:rsidRPr="00BF5D7E">
        <w:rPr>
          <w:color w:val="000000" w:themeColor="text1"/>
          <w:szCs w:val="21"/>
        </w:rPr>
        <w:t xml:space="preserve"> bits for frame serial number?</w:t>
      </w:r>
    </w:p>
    <w:p w14:paraId="57ACF9A4" w14:textId="7479CC20" w:rsidR="002261B6" w:rsidRDefault="00C72962">
      <w:pPr>
        <w:widowControl/>
        <w:ind w:left="420"/>
        <w:rPr>
          <w:color w:val="000000" w:themeColor="text1"/>
          <w:szCs w:val="21"/>
        </w:rPr>
      </w:pPr>
      <w:r w:rsidRPr="00BD0B2F">
        <w:rPr>
          <w:color w:val="FF0000"/>
          <w:szCs w:val="21"/>
        </w:rPr>
        <w:t>A. 4</w:t>
      </w:r>
      <w:r w:rsidR="002261B6" w:rsidRPr="00BD0B2F">
        <w:rPr>
          <w:color w:val="FF0000"/>
          <w:szCs w:val="21"/>
        </w:rPr>
        <w:t xml:space="preserve">  </w:t>
      </w:r>
      <w:r w:rsidR="002261B6" w:rsidRPr="00BF5D7E">
        <w:rPr>
          <w:color w:val="000000" w:themeColor="text1"/>
          <w:szCs w:val="21"/>
        </w:rPr>
        <w:t xml:space="preserve">             </w:t>
      </w:r>
      <w:r w:rsidRPr="00BF5D7E">
        <w:rPr>
          <w:color w:val="000000" w:themeColor="text1"/>
          <w:szCs w:val="21"/>
        </w:rPr>
        <w:t>B. 5</w:t>
      </w:r>
      <w:r w:rsidR="002261B6" w:rsidRPr="00BF5D7E">
        <w:rPr>
          <w:color w:val="000000" w:themeColor="text1"/>
          <w:szCs w:val="21"/>
        </w:rPr>
        <w:t xml:space="preserve">   </w:t>
      </w:r>
      <w:r w:rsidRPr="00BF5D7E">
        <w:rPr>
          <w:color w:val="000000" w:themeColor="text1"/>
          <w:szCs w:val="21"/>
        </w:rPr>
        <w:t xml:space="preserve">           C. 6</w:t>
      </w:r>
      <w:r w:rsidR="002261B6" w:rsidRPr="00BF5D7E">
        <w:rPr>
          <w:color w:val="000000" w:themeColor="text1"/>
          <w:szCs w:val="21"/>
        </w:rPr>
        <w:t xml:space="preserve">              D. </w:t>
      </w:r>
      <w:r w:rsidRPr="00BF5D7E">
        <w:rPr>
          <w:color w:val="000000" w:themeColor="text1"/>
          <w:szCs w:val="21"/>
        </w:rPr>
        <w:t>7</w:t>
      </w:r>
    </w:p>
    <w:p w14:paraId="7F98CEF3" w14:textId="77777777" w:rsidR="002F71ED" w:rsidRPr="00BF5D7E" w:rsidRDefault="002F71ED">
      <w:pPr>
        <w:widowControl/>
        <w:ind w:left="420"/>
        <w:rPr>
          <w:color w:val="000000" w:themeColor="text1"/>
          <w:szCs w:val="21"/>
        </w:rPr>
      </w:pPr>
    </w:p>
    <w:p w14:paraId="21F1F6E0" w14:textId="66DAF10F" w:rsidR="002261B6" w:rsidRDefault="00AC0229" w:rsidP="002C30FC">
      <w:pPr>
        <w:widowControl/>
        <w:ind w:left="420"/>
        <w:rPr>
          <w:color w:val="000000" w:themeColor="text1"/>
          <w:szCs w:val="21"/>
        </w:rPr>
      </w:pPr>
      <w:r>
        <w:rPr>
          <w:noProof/>
        </w:rPr>
        <w:drawing>
          <wp:inline distT="0" distB="0" distL="0" distR="0" wp14:anchorId="785EC60E" wp14:editId="66E0FFB8">
            <wp:extent cx="4785775" cy="373412"/>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775" cy="373412"/>
                    </a:xfrm>
                    <a:prstGeom prst="rect">
                      <a:avLst/>
                    </a:prstGeom>
                  </pic:spPr>
                </pic:pic>
              </a:graphicData>
            </a:graphic>
          </wp:inline>
        </w:drawing>
      </w:r>
    </w:p>
    <w:p w14:paraId="0F9F452C" w14:textId="5037E111" w:rsidR="001471D3" w:rsidRPr="00BF5D7E" w:rsidRDefault="001471D3" w:rsidP="002C30FC">
      <w:pPr>
        <w:widowControl/>
        <w:ind w:left="420"/>
        <w:rPr>
          <w:color w:val="000000" w:themeColor="text1"/>
          <w:szCs w:val="21"/>
        </w:rPr>
      </w:pPr>
      <w:r>
        <w:rPr>
          <w:noProof/>
        </w:rPr>
        <w:lastRenderedPageBreak/>
        <w:drawing>
          <wp:inline distT="0" distB="0" distL="0" distR="0" wp14:anchorId="0AC22112" wp14:editId="56370F7D">
            <wp:extent cx="5727700" cy="39757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975735"/>
                    </a:xfrm>
                    <a:prstGeom prst="rect">
                      <a:avLst/>
                    </a:prstGeom>
                  </pic:spPr>
                </pic:pic>
              </a:graphicData>
            </a:graphic>
          </wp:inline>
        </w:drawing>
      </w:r>
    </w:p>
    <w:p w14:paraId="5A98B13C" w14:textId="77777777" w:rsidR="00C72962" w:rsidRPr="00BF5D7E" w:rsidRDefault="00C72962" w:rsidP="00C72962">
      <w:pPr>
        <w:numPr>
          <w:ilvl w:val="0"/>
          <w:numId w:val="3"/>
        </w:numPr>
        <w:rPr>
          <w:color w:val="000000" w:themeColor="text1"/>
          <w:szCs w:val="21"/>
        </w:rPr>
      </w:pPr>
      <w:r w:rsidRPr="00BF5D7E">
        <w:rPr>
          <w:color w:val="000000" w:themeColor="text1"/>
          <w:szCs w:val="21"/>
        </w:rPr>
        <w:t>The technique of temporarily delaying outgoing acknowledgements so that they can be hooked onto the next outgoing data frame is known as __________.</w:t>
      </w:r>
    </w:p>
    <w:p w14:paraId="2ED43E0A" w14:textId="77777777" w:rsidR="00C72962" w:rsidRPr="00BF5D7E" w:rsidRDefault="00C72962" w:rsidP="00C72962">
      <w:pPr>
        <w:widowControl/>
        <w:ind w:left="420"/>
        <w:rPr>
          <w:color w:val="000000" w:themeColor="text1"/>
          <w:szCs w:val="21"/>
        </w:rPr>
      </w:pPr>
      <w:r w:rsidRPr="00BF5D7E">
        <w:rPr>
          <w:color w:val="000000" w:themeColor="text1"/>
          <w:szCs w:val="21"/>
        </w:rPr>
        <w:t xml:space="preserve">A. acknowledging     </w:t>
      </w:r>
      <w:r w:rsidRPr="00AF6087">
        <w:rPr>
          <w:color w:val="FF0000"/>
          <w:szCs w:val="21"/>
        </w:rPr>
        <w:t xml:space="preserve"> B. piggybacking </w:t>
      </w:r>
      <w:r w:rsidRPr="00BF5D7E">
        <w:rPr>
          <w:color w:val="000000" w:themeColor="text1"/>
          <w:szCs w:val="21"/>
        </w:rPr>
        <w:t xml:space="preserve">    C. go-backing       D. hooking</w:t>
      </w:r>
    </w:p>
    <w:p w14:paraId="1F5CC70C" w14:textId="77777777" w:rsidR="00C72962" w:rsidRPr="00BF5D7E" w:rsidRDefault="00C72962" w:rsidP="00C72962">
      <w:pPr>
        <w:widowControl/>
        <w:ind w:left="420"/>
        <w:rPr>
          <w:color w:val="000000" w:themeColor="text1"/>
          <w:szCs w:val="21"/>
        </w:rPr>
      </w:pPr>
    </w:p>
    <w:p w14:paraId="454CE0CA" w14:textId="77777777" w:rsidR="002261B6" w:rsidRPr="00BF5D7E" w:rsidRDefault="002261B6">
      <w:pPr>
        <w:pStyle w:val="1"/>
        <w:ind w:firstLineChars="0" w:firstLine="0"/>
        <w:rPr>
          <w:bCs/>
          <w:color w:val="000000" w:themeColor="text1"/>
          <w:kern w:val="0"/>
          <w:szCs w:val="21"/>
        </w:rPr>
      </w:pPr>
    </w:p>
    <w:p w14:paraId="31587F86"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4 -----------------</w:t>
      </w:r>
    </w:p>
    <w:p w14:paraId="2B20FEDD" w14:textId="77777777" w:rsidR="00343B6C" w:rsidRPr="00BF5D7E" w:rsidRDefault="00343B6C" w:rsidP="00343B6C">
      <w:pPr>
        <w:widowControl/>
        <w:ind w:left="420"/>
        <w:rPr>
          <w:color w:val="000000" w:themeColor="text1"/>
          <w:szCs w:val="21"/>
        </w:rPr>
      </w:pPr>
    </w:p>
    <w:p w14:paraId="2BDE2D31" w14:textId="77777777" w:rsidR="002F4C62" w:rsidRPr="00BF5D7E" w:rsidRDefault="002F4C62" w:rsidP="002F4C62">
      <w:pPr>
        <w:widowControl/>
        <w:numPr>
          <w:ilvl w:val="0"/>
          <w:numId w:val="3"/>
        </w:numPr>
        <w:rPr>
          <w:color w:val="000000" w:themeColor="text1"/>
          <w:szCs w:val="21"/>
        </w:rPr>
      </w:pPr>
      <w:r w:rsidRPr="002376BA">
        <w:rPr>
          <w:color w:val="FF0000"/>
          <w:szCs w:val="21"/>
        </w:rPr>
        <w:t>What is the baud rate of classic 10-Mbps Ethernet?</w:t>
      </w:r>
      <w:r w:rsidR="002B50D4" w:rsidRPr="002376BA">
        <w:rPr>
          <w:color w:val="FF0000"/>
          <w:szCs w:val="21"/>
        </w:rPr>
        <w:t xml:space="preserve"> </w:t>
      </w:r>
    </w:p>
    <w:p w14:paraId="05788087" w14:textId="77777777" w:rsidR="002F4C62" w:rsidRPr="00BF5D7E" w:rsidRDefault="002F4C62" w:rsidP="002F4C62">
      <w:pPr>
        <w:widowControl/>
        <w:ind w:left="420"/>
        <w:rPr>
          <w:color w:val="000000" w:themeColor="text1"/>
          <w:szCs w:val="21"/>
        </w:rPr>
      </w:pPr>
      <w:r w:rsidRPr="00BF5D7E">
        <w:rPr>
          <w:color w:val="000000" w:themeColor="text1"/>
          <w:szCs w:val="21"/>
        </w:rPr>
        <w:t xml:space="preserve">A. 10M            B. 15M          </w:t>
      </w:r>
      <w:r w:rsidRPr="00506F97">
        <w:rPr>
          <w:color w:val="FF0000"/>
          <w:szCs w:val="21"/>
        </w:rPr>
        <w:t xml:space="preserve"> C. 20M   </w:t>
      </w:r>
      <w:r w:rsidRPr="00BF5D7E">
        <w:rPr>
          <w:color w:val="000000" w:themeColor="text1"/>
          <w:szCs w:val="21"/>
        </w:rPr>
        <w:t xml:space="preserve">          D. 25M</w:t>
      </w:r>
    </w:p>
    <w:p w14:paraId="7AE778B5" w14:textId="2899DC8A" w:rsidR="002261B6" w:rsidRPr="00902522" w:rsidRDefault="007F5F8F">
      <w:pPr>
        <w:widowControl/>
        <w:rPr>
          <w:color w:val="FF0000"/>
          <w:szCs w:val="21"/>
        </w:rPr>
      </w:pPr>
      <w:r w:rsidRPr="00902522">
        <w:rPr>
          <w:rFonts w:hint="eastAsia"/>
          <w:color w:val="FF0000"/>
          <w:szCs w:val="21"/>
        </w:rPr>
        <w:t>因为采用了曼彻斯特编码</w:t>
      </w:r>
    </w:p>
    <w:p w14:paraId="79ABC207" w14:textId="77777777" w:rsidR="007F5F8F" w:rsidRPr="00BF5D7E" w:rsidRDefault="007F5F8F">
      <w:pPr>
        <w:widowControl/>
        <w:rPr>
          <w:color w:val="000000" w:themeColor="text1"/>
          <w:szCs w:val="21"/>
        </w:rPr>
      </w:pPr>
    </w:p>
    <w:p w14:paraId="1D0EA467"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According to CSMA/CD, if the propagation time of the line is </w:t>
      </w:r>
      <w:r w:rsidR="00C72962" w:rsidRPr="00BF5D7E">
        <w:rPr>
          <w:color w:val="000000" w:themeColor="text1"/>
          <w:szCs w:val="21"/>
        </w:rPr>
        <w:t>1</w:t>
      </w:r>
      <w:r w:rsidRPr="00BF5D7E">
        <w:rPr>
          <w:color w:val="000000" w:themeColor="text1"/>
          <w:szCs w:val="21"/>
        </w:rPr>
        <w:t>00ms, the transmission time of the frame must not less than:</w:t>
      </w:r>
    </w:p>
    <w:p w14:paraId="55C5C594" w14:textId="77777777" w:rsidR="002261B6" w:rsidRPr="00BF5D7E" w:rsidRDefault="002261B6">
      <w:pPr>
        <w:widowControl/>
        <w:ind w:left="420"/>
        <w:rPr>
          <w:color w:val="000000" w:themeColor="text1"/>
          <w:szCs w:val="21"/>
        </w:rPr>
      </w:pPr>
      <w:r w:rsidRPr="00BF5D7E">
        <w:rPr>
          <w:color w:val="000000" w:themeColor="text1"/>
          <w:szCs w:val="21"/>
        </w:rPr>
        <w:t xml:space="preserve">A. 100ms       </w:t>
      </w:r>
      <w:r w:rsidRPr="002025EE">
        <w:rPr>
          <w:color w:val="FF0000"/>
          <w:szCs w:val="21"/>
        </w:rPr>
        <w:t xml:space="preserve">  B. 200ms  </w:t>
      </w:r>
      <w:r w:rsidRPr="00BF5D7E">
        <w:rPr>
          <w:color w:val="000000" w:themeColor="text1"/>
          <w:szCs w:val="21"/>
        </w:rPr>
        <w:t xml:space="preserve">        C. 400ms          D. 500ms      </w:t>
      </w:r>
    </w:p>
    <w:p w14:paraId="1F39A785" w14:textId="77777777" w:rsidR="002261B6" w:rsidRPr="00BF5D7E" w:rsidRDefault="002261B6">
      <w:pPr>
        <w:ind w:leftChars="200" w:left="420"/>
        <w:rPr>
          <w:color w:val="000000" w:themeColor="text1"/>
          <w:szCs w:val="21"/>
        </w:rPr>
      </w:pPr>
    </w:p>
    <w:p w14:paraId="01DC4A40" w14:textId="77777777" w:rsidR="002261B6" w:rsidRPr="00BF5D7E" w:rsidRDefault="002261B6">
      <w:pPr>
        <w:widowControl/>
        <w:numPr>
          <w:ilvl w:val="0"/>
          <w:numId w:val="3"/>
        </w:numPr>
        <w:rPr>
          <w:color w:val="000000" w:themeColor="text1"/>
          <w:szCs w:val="21"/>
        </w:rPr>
      </w:pPr>
      <w:r w:rsidRPr="00BF5D7E">
        <w:rPr>
          <w:color w:val="000000" w:themeColor="text1"/>
          <w:szCs w:val="21"/>
        </w:rPr>
        <w:t>The Ethernet uses an algorithm called binary exponential back-off, aft</w:t>
      </w:r>
      <w:r w:rsidR="00C72962" w:rsidRPr="00BF5D7E">
        <w:rPr>
          <w:color w:val="000000" w:themeColor="text1"/>
          <w:szCs w:val="21"/>
        </w:rPr>
        <w:t>er 3</w:t>
      </w:r>
      <w:r w:rsidRPr="00BF5D7E">
        <w:rPr>
          <w:color w:val="000000" w:themeColor="text1"/>
          <w:szCs w:val="21"/>
        </w:rPr>
        <w:t xml:space="preserve"> collisions, the station will </w:t>
      </w:r>
      <w:proofErr w:type="gramStart"/>
      <w:r w:rsidRPr="00BF5D7E">
        <w:rPr>
          <w:color w:val="000000" w:themeColor="text1"/>
          <w:szCs w:val="21"/>
        </w:rPr>
        <w:t>chose</w:t>
      </w:r>
      <w:proofErr w:type="gramEnd"/>
      <w:r w:rsidRPr="00BF5D7E">
        <w:rPr>
          <w:color w:val="000000" w:themeColor="text1"/>
          <w:szCs w:val="21"/>
        </w:rPr>
        <w:t xml:space="preserve"> a random number between 0 and _____.</w:t>
      </w:r>
    </w:p>
    <w:p w14:paraId="7B191DD0" w14:textId="77777777" w:rsidR="002261B6" w:rsidRPr="00BF5D7E" w:rsidRDefault="002261B6">
      <w:pPr>
        <w:ind w:leftChars="200" w:left="420"/>
        <w:rPr>
          <w:color w:val="000000" w:themeColor="text1"/>
          <w:szCs w:val="21"/>
        </w:rPr>
      </w:pPr>
      <w:r w:rsidRPr="001F06B1">
        <w:rPr>
          <w:color w:val="FF0000"/>
          <w:kern w:val="0"/>
          <w:szCs w:val="21"/>
        </w:rPr>
        <w:t xml:space="preserve">A. </w:t>
      </w:r>
      <w:r w:rsidRPr="001F06B1">
        <w:rPr>
          <w:color w:val="FF0000"/>
          <w:szCs w:val="21"/>
        </w:rPr>
        <w:t xml:space="preserve">7  </w:t>
      </w:r>
      <w:r w:rsidRPr="00BF5D7E">
        <w:rPr>
          <w:color w:val="000000" w:themeColor="text1"/>
          <w:szCs w:val="21"/>
        </w:rPr>
        <w:t xml:space="preserve">            B. 8             </w:t>
      </w:r>
      <w:r w:rsidRPr="00BF5D7E">
        <w:rPr>
          <w:color w:val="000000" w:themeColor="text1"/>
          <w:szCs w:val="21"/>
        </w:rPr>
        <w:tab/>
        <w:t>C. 15                 D. 16</w:t>
      </w:r>
    </w:p>
    <w:p w14:paraId="0D99A6FC" w14:textId="7A65ED37" w:rsidR="002261B6" w:rsidRDefault="002261B6">
      <w:pPr>
        <w:ind w:leftChars="200" w:left="420"/>
        <w:rPr>
          <w:color w:val="000000" w:themeColor="text1"/>
          <w:szCs w:val="21"/>
        </w:rPr>
      </w:pPr>
    </w:p>
    <w:p w14:paraId="334A5D2E" w14:textId="5923E980" w:rsidR="00DD4976" w:rsidRDefault="00DD4976">
      <w:pPr>
        <w:ind w:leftChars="200" w:left="420"/>
        <w:rPr>
          <w:color w:val="000000" w:themeColor="text1"/>
          <w:szCs w:val="21"/>
        </w:rPr>
      </w:pPr>
      <w:r>
        <w:rPr>
          <w:noProof/>
        </w:rPr>
        <w:lastRenderedPageBreak/>
        <w:drawing>
          <wp:inline distT="0" distB="0" distL="0" distR="0" wp14:anchorId="43809A75" wp14:editId="0080680A">
            <wp:extent cx="5727700" cy="420306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203065"/>
                    </a:xfrm>
                    <a:prstGeom prst="rect">
                      <a:avLst/>
                    </a:prstGeom>
                  </pic:spPr>
                </pic:pic>
              </a:graphicData>
            </a:graphic>
          </wp:inline>
        </w:drawing>
      </w:r>
    </w:p>
    <w:p w14:paraId="51C1B13C" w14:textId="77777777" w:rsidR="00DD4976" w:rsidRPr="00BF5D7E" w:rsidRDefault="00DD4976">
      <w:pPr>
        <w:ind w:leftChars="200" w:left="420"/>
        <w:rPr>
          <w:color w:val="000000" w:themeColor="text1"/>
          <w:szCs w:val="21"/>
        </w:rPr>
      </w:pPr>
    </w:p>
    <w:p w14:paraId="5AA7C3AC" w14:textId="77777777" w:rsidR="002261B6" w:rsidRPr="00A4486F" w:rsidRDefault="002261B6">
      <w:pPr>
        <w:widowControl/>
        <w:numPr>
          <w:ilvl w:val="0"/>
          <w:numId w:val="3"/>
        </w:numPr>
        <w:rPr>
          <w:color w:val="FF0000"/>
          <w:szCs w:val="21"/>
        </w:rPr>
      </w:pPr>
      <w:r w:rsidRPr="00A4486F">
        <w:rPr>
          <w:color w:val="FF0000"/>
          <w:szCs w:val="21"/>
        </w:rPr>
        <w:t xml:space="preserve">The hosts connected by a single new </w:t>
      </w:r>
      <w:r w:rsidR="00C72962" w:rsidRPr="00A4486F">
        <w:rPr>
          <w:color w:val="FF0000"/>
          <w:szCs w:val="21"/>
        </w:rPr>
        <w:t>router</w:t>
      </w:r>
      <w:r w:rsidRPr="00A4486F">
        <w:rPr>
          <w:color w:val="FF0000"/>
          <w:szCs w:val="21"/>
        </w:rPr>
        <w:t xml:space="preserve"> may belong to </w:t>
      </w:r>
    </w:p>
    <w:p w14:paraId="710A8B2D"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A. the same collision domain and the same broadcast domain</w:t>
      </w:r>
    </w:p>
    <w:p w14:paraId="3C8A3A8E"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B. the same collision domain but different broadcast domains</w:t>
      </w:r>
    </w:p>
    <w:p w14:paraId="1DF52125"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C. the same broadcast domain but different collision domains</w:t>
      </w:r>
    </w:p>
    <w:p w14:paraId="60054DD3" w14:textId="77777777" w:rsidR="002261B6" w:rsidRPr="00DC254F" w:rsidRDefault="002261B6">
      <w:pPr>
        <w:spacing w:line="320" w:lineRule="exact"/>
        <w:ind w:left="420"/>
        <w:rPr>
          <w:rFonts w:eastAsia="Arial Unicode MS"/>
          <w:color w:val="FF0000"/>
          <w:szCs w:val="21"/>
        </w:rPr>
      </w:pPr>
      <w:r w:rsidRPr="00DC254F">
        <w:rPr>
          <w:rFonts w:eastAsia="Arial Unicode MS"/>
          <w:color w:val="FF0000"/>
          <w:szCs w:val="21"/>
        </w:rPr>
        <w:t>D. different collision domains and different broadcast domains</w:t>
      </w:r>
    </w:p>
    <w:p w14:paraId="46877922" w14:textId="5A5A4E46" w:rsidR="002261B6" w:rsidRDefault="002261B6">
      <w:pPr>
        <w:ind w:leftChars="200" w:left="420"/>
        <w:rPr>
          <w:color w:val="000000" w:themeColor="text1"/>
          <w:szCs w:val="21"/>
        </w:rPr>
      </w:pPr>
    </w:p>
    <w:p w14:paraId="5579C23F" w14:textId="797780F4" w:rsidR="000733ED" w:rsidRDefault="009C6612">
      <w:pPr>
        <w:ind w:leftChars="200" w:left="420"/>
        <w:rPr>
          <w:color w:val="000000" w:themeColor="text1"/>
          <w:szCs w:val="21"/>
        </w:rPr>
      </w:pPr>
      <w:hyperlink r:id="rId27" w:history="1">
        <w:r w:rsidR="000733ED" w:rsidRPr="00135C0D">
          <w:rPr>
            <w:rStyle w:val="ad"/>
            <w:szCs w:val="21"/>
          </w:rPr>
          <w:t>https://blog.csdn.net/ytraister/article/details/126915713</w:t>
        </w:r>
      </w:hyperlink>
    </w:p>
    <w:p w14:paraId="53FF37B0" w14:textId="77777777" w:rsidR="000733ED" w:rsidRPr="000733ED" w:rsidRDefault="000733ED">
      <w:pPr>
        <w:ind w:leftChars="200" w:left="420"/>
        <w:rPr>
          <w:color w:val="000000" w:themeColor="text1"/>
          <w:szCs w:val="21"/>
        </w:rPr>
      </w:pPr>
    </w:p>
    <w:p w14:paraId="563EF341"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After the sender first sends frames from 0 to 8 and at the end of timeout receives the acknowledgments for frame 1, 3, and </w:t>
      </w:r>
      <w:r w:rsidR="002F4C62" w:rsidRPr="00BF5D7E">
        <w:rPr>
          <w:color w:val="000000" w:themeColor="text1"/>
          <w:szCs w:val="21"/>
        </w:rPr>
        <w:t>5</w:t>
      </w:r>
      <w:r w:rsidRPr="00BF5D7E">
        <w:rPr>
          <w:color w:val="000000" w:themeColor="text1"/>
          <w:szCs w:val="21"/>
        </w:rPr>
        <w:t>, the next frame it will retransmit is frame ________. (</w:t>
      </w:r>
      <w:proofErr w:type="gramStart"/>
      <w:r w:rsidRPr="00BF5D7E">
        <w:rPr>
          <w:color w:val="000000" w:themeColor="text1"/>
          <w:szCs w:val="21"/>
        </w:rPr>
        <w:t>assume</w:t>
      </w:r>
      <w:proofErr w:type="gramEnd"/>
      <w:r w:rsidRPr="00BF5D7E">
        <w:rPr>
          <w:color w:val="000000" w:themeColor="text1"/>
          <w:szCs w:val="21"/>
        </w:rPr>
        <w:t xml:space="preserve"> the protocol is go-back-n</w:t>
      </w:r>
      <w:r w:rsidR="00211807" w:rsidRPr="00BF5D7E">
        <w:rPr>
          <w:color w:val="000000" w:themeColor="text1"/>
          <w:szCs w:val="21"/>
        </w:rPr>
        <w:t xml:space="preserve"> and the acknowledgment number indicates the last frame number received correctly.</w:t>
      </w:r>
      <w:r w:rsidRPr="00BF5D7E">
        <w:rPr>
          <w:color w:val="000000" w:themeColor="text1"/>
          <w:szCs w:val="21"/>
        </w:rPr>
        <w:t>)</w:t>
      </w:r>
    </w:p>
    <w:p w14:paraId="4806DFA7"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A. 2         </w:t>
      </w:r>
      <w:r w:rsidRPr="00BF5D7E">
        <w:rPr>
          <w:rFonts w:eastAsia="Arial Unicode MS"/>
          <w:color w:val="000000" w:themeColor="text1"/>
          <w:szCs w:val="21"/>
        </w:rPr>
        <w:tab/>
        <w:t xml:space="preserve">B. 4          </w:t>
      </w:r>
      <w:r w:rsidRPr="003465F9">
        <w:rPr>
          <w:rFonts w:eastAsia="Arial Unicode MS"/>
          <w:color w:val="FF0000"/>
          <w:szCs w:val="21"/>
        </w:rPr>
        <w:t xml:space="preserve">C. 6 </w:t>
      </w:r>
      <w:r w:rsidRPr="00BF5D7E">
        <w:rPr>
          <w:rFonts w:eastAsia="Arial Unicode MS"/>
          <w:color w:val="000000" w:themeColor="text1"/>
          <w:szCs w:val="21"/>
        </w:rPr>
        <w:t xml:space="preserve">        </w:t>
      </w:r>
      <w:r w:rsidRPr="00BF5D7E">
        <w:rPr>
          <w:rFonts w:eastAsia="Arial Unicode MS"/>
          <w:color w:val="000000" w:themeColor="text1"/>
          <w:szCs w:val="21"/>
        </w:rPr>
        <w:tab/>
        <w:t>D. 7</w:t>
      </w:r>
    </w:p>
    <w:p w14:paraId="4ABED7BE" w14:textId="77777777" w:rsidR="002261B6" w:rsidRPr="00BF5D7E" w:rsidRDefault="002261B6">
      <w:pPr>
        <w:ind w:leftChars="200" w:left="420"/>
        <w:rPr>
          <w:color w:val="000000" w:themeColor="text1"/>
          <w:szCs w:val="21"/>
        </w:rPr>
      </w:pPr>
    </w:p>
    <w:p w14:paraId="16677835"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is not the CSMA</w:t>
      </w:r>
      <w:r w:rsidRPr="00BF5D7E">
        <w:rPr>
          <w:color w:val="000000" w:themeColor="text1"/>
          <w:szCs w:val="21"/>
        </w:rPr>
        <w:t>／</w:t>
      </w:r>
      <w:r w:rsidRPr="00BF5D7E">
        <w:rPr>
          <w:color w:val="000000" w:themeColor="text1"/>
          <w:szCs w:val="21"/>
        </w:rPr>
        <w:t>CA rule of 802.11?</w:t>
      </w:r>
    </w:p>
    <w:p w14:paraId="1A7B371D"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 xml:space="preserve">A. If station X received RTS of station A, X must remain silent for a short time so that X will not interfere with A’s receipt of CTS. </w:t>
      </w:r>
    </w:p>
    <w:p w14:paraId="03FE0D4F"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 xml:space="preserve">B. If station X received RTS, but did not receive CTS, then X can transmit its data and will not interfere with other stations. </w:t>
      </w:r>
      <w:r w:rsidRPr="00BF5D7E">
        <w:rPr>
          <w:bCs/>
          <w:color w:val="000000" w:themeColor="text1"/>
          <w:kern w:val="0"/>
          <w:szCs w:val="21"/>
        </w:rPr>
        <w:t>。</w:t>
      </w:r>
    </w:p>
    <w:p w14:paraId="445144E6"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 xml:space="preserve">C. If station X has not received RTS, but received CTS, then X may not transmit its </w:t>
      </w:r>
      <w:proofErr w:type="gramStart"/>
      <w:r w:rsidRPr="00BF5D7E">
        <w:rPr>
          <w:bCs/>
          <w:color w:val="000000" w:themeColor="text1"/>
          <w:kern w:val="0"/>
          <w:szCs w:val="21"/>
        </w:rPr>
        <w:t>data..</w:t>
      </w:r>
      <w:proofErr w:type="gramEnd"/>
    </w:p>
    <w:p w14:paraId="7CCD040B" w14:textId="6BA5F9DD" w:rsidR="002261B6" w:rsidRDefault="002261B6">
      <w:pPr>
        <w:ind w:left="59" w:firstLine="420"/>
        <w:rPr>
          <w:bCs/>
          <w:color w:val="FF0000"/>
          <w:kern w:val="0"/>
          <w:szCs w:val="21"/>
        </w:rPr>
      </w:pPr>
      <w:r w:rsidRPr="003438BF">
        <w:rPr>
          <w:bCs/>
          <w:color w:val="FF0000"/>
          <w:kern w:val="0"/>
          <w:szCs w:val="21"/>
        </w:rPr>
        <w:t>D. If station X has received both RTS and CTS, then X may transmit its data.</w:t>
      </w:r>
    </w:p>
    <w:p w14:paraId="596F85ED" w14:textId="2671ABA4" w:rsidR="00255A8C" w:rsidRDefault="00255A8C">
      <w:pPr>
        <w:ind w:left="59" w:firstLine="420"/>
        <w:rPr>
          <w:bCs/>
          <w:color w:val="FF0000"/>
          <w:kern w:val="0"/>
          <w:szCs w:val="21"/>
        </w:rPr>
      </w:pPr>
    </w:p>
    <w:p w14:paraId="71D2848C" w14:textId="2E8377F3" w:rsidR="00255A8C" w:rsidRPr="003438BF" w:rsidRDefault="00255A8C">
      <w:pPr>
        <w:ind w:left="59" w:firstLine="420"/>
        <w:rPr>
          <w:bCs/>
          <w:color w:val="FF0000"/>
          <w:kern w:val="0"/>
          <w:szCs w:val="21"/>
        </w:rPr>
      </w:pPr>
      <w:r>
        <w:rPr>
          <w:rFonts w:hint="eastAsia"/>
          <w:bCs/>
          <w:color w:val="FF0000"/>
          <w:kern w:val="0"/>
          <w:szCs w:val="21"/>
        </w:rPr>
        <w:t>总之，收到</w:t>
      </w:r>
      <w:r>
        <w:rPr>
          <w:rFonts w:hint="eastAsia"/>
          <w:bCs/>
          <w:color w:val="FF0000"/>
          <w:kern w:val="0"/>
          <w:szCs w:val="21"/>
        </w:rPr>
        <w:t>CTS</w:t>
      </w:r>
      <w:r>
        <w:rPr>
          <w:rFonts w:hint="eastAsia"/>
          <w:bCs/>
          <w:color w:val="FF0000"/>
          <w:kern w:val="0"/>
          <w:szCs w:val="21"/>
        </w:rPr>
        <w:t>就不能发</w:t>
      </w:r>
      <w:r w:rsidR="004F6B78">
        <w:rPr>
          <w:rFonts w:hint="eastAsia"/>
          <w:bCs/>
          <w:color w:val="FF0000"/>
          <w:kern w:val="0"/>
          <w:szCs w:val="21"/>
        </w:rPr>
        <w:t>。</w:t>
      </w:r>
    </w:p>
    <w:p w14:paraId="51035801" w14:textId="5ED1B3B9" w:rsidR="00B5212B" w:rsidRDefault="00125725">
      <w:pPr>
        <w:ind w:left="59" w:firstLine="420"/>
        <w:rPr>
          <w:bCs/>
          <w:color w:val="000000" w:themeColor="text1"/>
          <w:kern w:val="0"/>
          <w:szCs w:val="21"/>
        </w:rPr>
      </w:pPr>
      <w:r>
        <w:rPr>
          <w:noProof/>
        </w:rPr>
        <w:lastRenderedPageBreak/>
        <w:drawing>
          <wp:inline distT="0" distB="0" distL="0" distR="0" wp14:anchorId="0A2B9978" wp14:editId="45AB59F3">
            <wp:extent cx="5136325" cy="1859441"/>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325" cy="1859441"/>
                    </a:xfrm>
                    <a:prstGeom prst="rect">
                      <a:avLst/>
                    </a:prstGeom>
                  </pic:spPr>
                </pic:pic>
              </a:graphicData>
            </a:graphic>
          </wp:inline>
        </w:drawing>
      </w:r>
    </w:p>
    <w:p w14:paraId="2DE8BA0B" w14:textId="3B05B20D" w:rsidR="008030EE" w:rsidRDefault="008030EE">
      <w:pPr>
        <w:ind w:left="59" w:firstLine="420"/>
        <w:rPr>
          <w:bCs/>
          <w:color w:val="000000" w:themeColor="text1"/>
          <w:kern w:val="0"/>
          <w:szCs w:val="21"/>
        </w:rPr>
      </w:pPr>
      <w:r>
        <w:rPr>
          <w:noProof/>
        </w:rPr>
        <w:drawing>
          <wp:inline distT="0" distB="0" distL="0" distR="0" wp14:anchorId="648C6A46" wp14:editId="79D5D931">
            <wp:extent cx="5593565" cy="122692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3565" cy="1226926"/>
                    </a:xfrm>
                    <a:prstGeom prst="rect">
                      <a:avLst/>
                    </a:prstGeom>
                  </pic:spPr>
                </pic:pic>
              </a:graphicData>
            </a:graphic>
          </wp:inline>
        </w:drawing>
      </w:r>
    </w:p>
    <w:p w14:paraId="1A3FFF3A" w14:textId="77777777" w:rsidR="00B5212B" w:rsidRPr="00BF5D7E" w:rsidRDefault="00B5212B">
      <w:pPr>
        <w:ind w:left="59" w:firstLine="420"/>
        <w:rPr>
          <w:bCs/>
          <w:color w:val="000000" w:themeColor="text1"/>
          <w:kern w:val="0"/>
          <w:szCs w:val="21"/>
        </w:rPr>
      </w:pPr>
    </w:p>
    <w:p w14:paraId="602107B1" w14:textId="77777777" w:rsidR="002261B6" w:rsidRPr="00BF5D7E" w:rsidRDefault="002261B6">
      <w:pPr>
        <w:ind w:leftChars="200" w:left="420"/>
        <w:rPr>
          <w:color w:val="000000" w:themeColor="text1"/>
          <w:szCs w:val="21"/>
        </w:rPr>
      </w:pPr>
    </w:p>
    <w:p w14:paraId="6E30E824" w14:textId="77777777" w:rsidR="002261B6" w:rsidRPr="00BF5D7E" w:rsidRDefault="002261B6">
      <w:pPr>
        <w:widowControl/>
        <w:numPr>
          <w:ilvl w:val="0"/>
          <w:numId w:val="3"/>
        </w:numPr>
        <w:rPr>
          <w:color w:val="000000" w:themeColor="text1"/>
          <w:szCs w:val="21"/>
        </w:rPr>
      </w:pPr>
      <w:r w:rsidRPr="00BF5D7E">
        <w:rPr>
          <w:color w:val="000000" w:themeColor="text1"/>
          <w:szCs w:val="21"/>
        </w:rPr>
        <w:t>When a switch is set up port-based VLANs, which feature is impossible to achieve?</w:t>
      </w:r>
    </w:p>
    <w:p w14:paraId="65469AEC" w14:textId="77777777" w:rsidR="002261B6" w:rsidRPr="00BF5D7E" w:rsidRDefault="002261B6">
      <w:pPr>
        <w:widowControl/>
        <w:numPr>
          <w:ilvl w:val="1"/>
          <w:numId w:val="8"/>
        </w:numPr>
        <w:rPr>
          <w:color w:val="000000" w:themeColor="text1"/>
          <w:szCs w:val="21"/>
        </w:rPr>
      </w:pPr>
      <w:r w:rsidRPr="00632139">
        <w:rPr>
          <w:color w:val="FF0000"/>
          <w:szCs w:val="21"/>
        </w:rPr>
        <w:t>A port belongs to two different VLANs</w:t>
      </w:r>
    </w:p>
    <w:p w14:paraId="60B234A9" w14:textId="77777777" w:rsidR="002261B6" w:rsidRPr="00BF5D7E" w:rsidRDefault="002261B6">
      <w:pPr>
        <w:widowControl/>
        <w:numPr>
          <w:ilvl w:val="1"/>
          <w:numId w:val="8"/>
        </w:numPr>
        <w:rPr>
          <w:color w:val="000000" w:themeColor="text1"/>
          <w:szCs w:val="21"/>
        </w:rPr>
      </w:pPr>
      <w:r w:rsidRPr="00BF5D7E">
        <w:rPr>
          <w:color w:val="000000" w:themeColor="text1"/>
          <w:szCs w:val="21"/>
        </w:rPr>
        <w:t>Ports on different switches belongs to a same VLAN</w:t>
      </w:r>
    </w:p>
    <w:p w14:paraId="2F9B2AEF" w14:textId="77777777" w:rsidR="002261B6" w:rsidRPr="00BF5D7E" w:rsidRDefault="002261B6">
      <w:pPr>
        <w:widowControl/>
        <w:numPr>
          <w:ilvl w:val="1"/>
          <w:numId w:val="8"/>
        </w:numPr>
        <w:rPr>
          <w:color w:val="000000" w:themeColor="text1"/>
          <w:szCs w:val="21"/>
        </w:rPr>
      </w:pPr>
      <w:r w:rsidRPr="00BF5D7E">
        <w:rPr>
          <w:color w:val="000000" w:themeColor="text1"/>
          <w:szCs w:val="21"/>
        </w:rPr>
        <w:t>IP-Sec encryption</w:t>
      </w:r>
    </w:p>
    <w:p w14:paraId="6ECAF01B" w14:textId="77777777" w:rsidR="002261B6" w:rsidRPr="00BF5D7E" w:rsidRDefault="002261B6">
      <w:pPr>
        <w:widowControl/>
        <w:numPr>
          <w:ilvl w:val="1"/>
          <w:numId w:val="8"/>
        </w:numPr>
        <w:rPr>
          <w:color w:val="000000" w:themeColor="text1"/>
          <w:szCs w:val="21"/>
        </w:rPr>
      </w:pPr>
      <w:r w:rsidRPr="00BF5D7E">
        <w:rPr>
          <w:color w:val="000000" w:themeColor="text1"/>
          <w:szCs w:val="21"/>
        </w:rPr>
        <w:t>Multicast function</w:t>
      </w:r>
    </w:p>
    <w:p w14:paraId="7A6A417A" w14:textId="77777777" w:rsidR="00F23722" w:rsidRPr="00BF5D7E" w:rsidRDefault="00F23722" w:rsidP="00F23722">
      <w:pPr>
        <w:pStyle w:val="1"/>
        <w:rPr>
          <w:bCs/>
          <w:color w:val="000000" w:themeColor="text1"/>
          <w:kern w:val="0"/>
          <w:szCs w:val="21"/>
        </w:rPr>
      </w:pPr>
    </w:p>
    <w:p w14:paraId="595EE752" w14:textId="77777777" w:rsidR="001C4229" w:rsidRPr="00BF5D7E" w:rsidRDefault="001C4229" w:rsidP="00A27E5E">
      <w:pPr>
        <w:widowControl/>
        <w:numPr>
          <w:ilvl w:val="0"/>
          <w:numId w:val="3"/>
        </w:numPr>
        <w:rPr>
          <w:color w:val="000000" w:themeColor="text1"/>
          <w:szCs w:val="21"/>
        </w:rPr>
      </w:pPr>
      <w:r w:rsidRPr="00BF5D7E">
        <w:rPr>
          <w:color w:val="000000" w:themeColor="text1"/>
          <w:szCs w:val="21"/>
        </w:rPr>
        <w:t>An Ethernet topology and the current forwardi</w:t>
      </w:r>
      <w:r w:rsidR="004D10F6" w:rsidRPr="00BF5D7E">
        <w:rPr>
          <w:color w:val="000000" w:themeColor="text1"/>
          <w:szCs w:val="21"/>
        </w:rPr>
        <w:t>ng table of the switch are</w:t>
      </w:r>
      <w:r w:rsidRPr="00BF5D7E">
        <w:rPr>
          <w:color w:val="000000" w:themeColor="text1"/>
          <w:szCs w:val="21"/>
        </w:rPr>
        <w:t xml:space="preserve"> shown in the following figure. Hosts 00-e1-d5-00-23-a1 send a data frame to host 00-e1-d500-23-c1. After receiving this </w:t>
      </w:r>
      <w:proofErr w:type="gramStart"/>
      <w:r w:rsidRPr="00BF5D7E">
        <w:rPr>
          <w:color w:val="000000" w:themeColor="text1"/>
          <w:szCs w:val="21"/>
        </w:rPr>
        <w:t>frame</w:t>
      </w:r>
      <w:r w:rsidR="00A27E5E" w:rsidRPr="00BF5D7E">
        <w:rPr>
          <w:color w:val="000000" w:themeColor="text1"/>
          <w:szCs w:val="21"/>
        </w:rPr>
        <w:t>,</w:t>
      </w:r>
      <w:r w:rsidRPr="00BF5D7E">
        <w:rPr>
          <w:color w:val="000000" w:themeColor="text1"/>
          <w:szCs w:val="21"/>
        </w:rPr>
        <w:t xml:space="preserve">  host</w:t>
      </w:r>
      <w:proofErr w:type="gramEnd"/>
      <w:r w:rsidRPr="00BF5D7E">
        <w:rPr>
          <w:color w:val="000000" w:themeColor="text1"/>
          <w:szCs w:val="21"/>
        </w:rPr>
        <w:t xml:space="preserve"> 00-e1-d5-00-23-c1 sends host 00-e1-d5-00-23-a1</w:t>
      </w:r>
      <w:r w:rsidR="00A27E5E" w:rsidRPr="00BF5D7E">
        <w:rPr>
          <w:color w:val="000000" w:themeColor="text1"/>
          <w:szCs w:val="21"/>
        </w:rPr>
        <w:t xml:space="preserve"> a confirmation frame. The forwarding ports of the two frames on the switch are ().</w:t>
      </w:r>
    </w:p>
    <w:p w14:paraId="28DD1453" w14:textId="77777777" w:rsidR="001C4229" w:rsidRPr="00BF5D7E" w:rsidRDefault="00FF6A5C" w:rsidP="00F23722">
      <w:pPr>
        <w:pStyle w:val="1"/>
        <w:rPr>
          <w:bCs/>
          <w:color w:val="000000" w:themeColor="text1"/>
          <w:kern w:val="0"/>
          <w:szCs w:val="21"/>
        </w:rPr>
      </w:pPr>
      <w:r w:rsidRPr="00BF5D7E">
        <w:rPr>
          <w:noProof/>
          <w:color w:val="000000" w:themeColor="text1"/>
          <w:szCs w:val="21"/>
        </w:rPr>
        <w:drawing>
          <wp:inline distT="0" distB="0" distL="0" distR="0" wp14:anchorId="712F45EB" wp14:editId="3D9A3EE8">
            <wp:extent cx="5648325" cy="1638300"/>
            <wp:effectExtent l="19050" t="19050" r="2857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325" cy="1638300"/>
                    </a:xfrm>
                    <a:prstGeom prst="rect">
                      <a:avLst/>
                    </a:prstGeom>
                    <a:noFill/>
                    <a:ln w="6350" cmpd="sng">
                      <a:solidFill>
                        <a:srgbClr val="000000"/>
                      </a:solidFill>
                      <a:miter lim="800000"/>
                      <a:headEnd/>
                      <a:tailEnd/>
                    </a:ln>
                    <a:effectLst/>
                  </pic:spPr>
                </pic:pic>
              </a:graphicData>
            </a:graphic>
          </wp:inline>
        </w:drawing>
      </w:r>
    </w:p>
    <w:p w14:paraId="44617E55" w14:textId="2D09CAB1" w:rsidR="00F23722" w:rsidRDefault="00F23722" w:rsidP="00F23722">
      <w:pPr>
        <w:pStyle w:val="1"/>
        <w:rPr>
          <w:bCs/>
          <w:color w:val="000000" w:themeColor="text1"/>
          <w:kern w:val="0"/>
          <w:szCs w:val="21"/>
        </w:rPr>
      </w:pPr>
      <w:r w:rsidRPr="00BF5D7E">
        <w:rPr>
          <w:bCs/>
          <w:color w:val="000000" w:themeColor="text1"/>
          <w:kern w:val="0"/>
          <w:szCs w:val="21"/>
        </w:rPr>
        <w:t>A</w:t>
      </w:r>
      <w:r w:rsidRPr="00BF5D7E">
        <w:rPr>
          <w:bCs/>
          <w:color w:val="000000" w:themeColor="text1"/>
          <w:kern w:val="0"/>
          <w:szCs w:val="21"/>
        </w:rPr>
        <w:t>．</w:t>
      </w:r>
      <w:r w:rsidRPr="00BF5D7E">
        <w:rPr>
          <w:bCs/>
          <w:color w:val="000000" w:themeColor="text1"/>
          <w:kern w:val="0"/>
          <w:szCs w:val="21"/>
        </w:rPr>
        <w:t>{3}</w:t>
      </w:r>
      <w:r w:rsidR="002F4C62" w:rsidRPr="00BF5D7E">
        <w:rPr>
          <w:bCs/>
          <w:color w:val="000000" w:themeColor="text1"/>
          <w:kern w:val="0"/>
          <w:szCs w:val="21"/>
        </w:rPr>
        <w:t xml:space="preserve"> and </w:t>
      </w:r>
      <w:r w:rsidRPr="00BF5D7E">
        <w:rPr>
          <w:bCs/>
          <w:color w:val="000000" w:themeColor="text1"/>
          <w:kern w:val="0"/>
          <w:szCs w:val="21"/>
        </w:rPr>
        <w:t xml:space="preserve">{1}        </w:t>
      </w:r>
      <w:r w:rsidRPr="00306A9E">
        <w:rPr>
          <w:bCs/>
          <w:color w:val="FF0000"/>
          <w:kern w:val="0"/>
          <w:szCs w:val="21"/>
        </w:rPr>
        <w:t>B</w:t>
      </w:r>
      <w:r w:rsidRPr="00306A9E">
        <w:rPr>
          <w:bCs/>
          <w:color w:val="FF0000"/>
          <w:kern w:val="0"/>
          <w:szCs w:val="21"/>
        </w:rPr>
        <w:t>．</w:t>
      </w:r>
      <w:r w:rsidRPr="00306A9E">
        <w:rPr>
          <w:bCs/>
          <w:color w:val="FF0000"/>
          <w:kern w:val="0"/>
          <w:szCs w:val="21"/>
        </w:rPr>
        <w:t>{2,3}</w:t>
      </w:r>
      <w:r w:rsidR="002F4C62" w:rsidRPr="00306A9E">
        <w:rPr>
          <w:bCs/>
          <w:color w:val="FF0000"/>
          <w:kern w:val="0"/>
          <w:szCs w:val="21"/>
        </w:rPr>
        <w:t xml:space="preserve"> and </w:t>
      </w:r>
      <w:r w:rsidRPr="00306A9E">
        <w:rPr>
          <w:bCs/>
          <w:color w:val="FF0000"/>
          <w:kern w:val="0"/>
          <w:szCs w:val="21"/>
        </w:rPr>
        <w:t>{1}</w:t>
      </w:r>
      <w:r w:rsidRPr="00BF5D7E">
        <w:rPr>
          <w:bCs/>
          <w:color w:val="000000" w:themeColor="text1"/>
          <w:kern w:val="0"/>
          <w:szCs w:val="21"/>
        </w:rPr>
        <w:t xml:space="preserve">        C</w:t>
      </w:r>
      <w:r w:rsidRPr="00BF5D7E">
        <w:rPr>
          <w:bCs/>
          <w:color w:val="000000" w:themeColor="text1"/>
          <w:kern w:val="0"/>
          <w:szCs w:val="21"/>
        </w:rPr>
        <w:t>．</w:t>
      </w:r>
      <w:r w:rsidRPr="00BF5D7E">
        <w:rPr>
          <w:bCs/>
          <w:color w:val="000000" w:themeColor="text1"/>
          <w:kern w:val="0"/>
          <w:szCs w:val="21"/>
        </w:rPr>
        <w:t>{2,3}</w:t>
      </w:r>
      <w:r w:rsidR="002F4C62" w:rsidRPr="00BF5D7E">
        <w:rPr>
          <w:bCs/>
          <w:color w:val="000000" w:themeColor="text1"/>
          <w:kern w:val="0"/>
          <w:szCs w:val="21"/>
        </w:rPr>
        <w:t xml:space="preserve"> and </w:t>
      </w:r>
      <w:r w:rsidRPr="00BF5D7E">
        <w:rPr>
          <w:bCs/>
          <w:color w:val="000000" w:themeColor="text1"/>
          <w:kern w:val="0"/>
          <w:szCs w:val="21"/>
        </w:rPr>
        <w:t>{1,2}      D</w:t>
      </w:r>
      <w:r w:rsidRPr="00BF5D7E">
        <w:rPr>
          <w:bCs/>
          <w:color w:val="000000" w:themeColor="text1"/>
          <w:kern w:val="0"/>
          <w:szCs w:val="21"/>
        </w:rPr>
        <w:t>．</w:t>
      </w:r>
      <w:r w:rsidRPr="00BF5D7E">
        <w:rPr>
          <w:bCs/>
          <w:color w:val="000000" w:themeColor="text1"/>
          <w:kern w:val="0"/>
          <w:szCs w:val="21"/>
        </w:rPr>
        <w:t>{1,2, 3}</w:t>
      </w:r>
      <w:r w:rsidR="002F4C62" w:rsidRPr="00BF5D7E">
        <w:rPr>
          <w:bCs/>
          <w:color w:val="000000" w:themeColor="text1"/>
          <w:kern w:val="0"/>
          <w:szCs w:val="21"/>
        </w:rPr>
        <w:t xml:space="preserve"> and </w:t>
      </w:r>
      <w:r w:rsidRPr="00BF5D7E">
        <w:rPr>
          <w:bCs/>
          <w:color w:val="000000" w:themeColor="text1"/>
          <w:kern w:val="0"/>
          <w:szCs w:val="21"/>
        </w:rPr>
        <w:t>{1}</w:t>
      </w:r>
    </w:p>
    <w:p w14:paraId="6BB1C01D" w14:textId="1D24143F" w:rsidR="00273407" w:rsidRDefault="00273407" w:rsidP="00F23722">
      <w:pPr>
        <w:pStyle w:val="1"/>
        <w:rPr>
          <w:bCs/>
          <w:color w:val="000000" w:themeColor="text1"/>
          <w:kern w:val="0"/>
          <w:szCs w:val="21"/>
        </w:rPr>
      </w:pPr>
    </w:p>
    <w:p w14:paraId="0C29642C" w14:textId="4A726F11" w:rsidR="00273407" w:rsidRPr="00BF5D7E" w:rsidRDefault="00273407" w:rsidP="00F23722">
      <w:pPr>
        <w:pStyle w:val="1"/>
        <w:rPr>
          <w:bCs/>
          <w:color w:val="000000" w:themeColor="text1"/>
          <w:kern w:val="0"/>
          <w:szCs w:val="21"/>
        </w:rPr>
      </w:pPr>
      <w:r>
        <w:rPr>
          <w:rFonts w:hint="eastAsia"/>
          <w:bCs/>
          <w:color w:val="000000" w:themeColor="text1"/>
          <w:kern w:val="0"/>
          <w:szCs w:val="21"/>
        </w:rPr>
        <w:t>第一次</w:t>
      </w:r>
      <w:r>
        <w:rPr>
          <w:rFonts w:hint="eastAsia"/>
          <w:bCs/>
          <w:color w:val="000000" w:themeColor="text1"/>
          <w:kern w:val="0"/>
          <w:szCs w:val="21"/>
        </w:rPr>
        <w:t>ARP</w:t>
      </w:r>
      <w:r>
        <w:rPr>
          <w:rFonts w:hint="eastAsia"/>
          <w:bCs/>
          <w:color w:val="000000" w:themeColor="text1"/>
          <w:kern w:val="0"/>
          <w:szCs w:val="21"/>
        </w:rPr>
        <w:t>广播</w:t>
      </w:r>
    </w:p>
    <w:p w14:paraId="6B3855F9" w14:textId="77777777" w:rsidR="00EA7AE8" w:rsidRPr="00BF5D7E" w:rsidRDefault="00EA7AE8">
      <w:pPr>
        <w:pStyle w:val="1"/>
        <w:ind w:firstLineChars="0" w:firstLine="0"/>
        <w:rPr>
          <w:bCs/>
          <w:color w:val="000000" w:themeColor="text1"/>
          <w:kern w:val="0"/>
          <w:szCs w:val="21"/>
        </w:rPr>
      </w:pPr>
    </w:p>
    <w:p w14:paraId="6B471C27"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5 -----------------</w:t>
      </w:r>
    </w:p>
    <w:p w14:paraId="220FF72F" w14:textId="77777777" w:rsidR="00242A0B" w:rsidRPr="00BF5D7E" w:rsidRDefault="00242A0B">
      <w:pPr>
        <w:pStyle w:val="1"/>
        <w:ind w:firstLineChars="0" w:firstLine="0"/>
        <w:rPr>
          <w:bCs/>
          <w:color w:val="000000" w:themeColor="text1"/>
          <w:kern w:val="0"/>
          <w:szCs w:val="21"/>
        </w:rPr>
      </w:pPr>
    </w:p>
    <w:p w14:paraId="598A9905" w14:textId="77777777" w:rsidR="00242A0B" w:rsidRPr="00BF5D7E" w:rsidRDefault="00242A0B" w:rsidP="00242A0B">
      <w:pPr>
        <w:numPr>
          <w:ilvl w:val="0"/>
          <w:numId w:val="3"/>
        </w:numPr>
        <w:rPr>
          <w:color w:val="000000" w:themeColor="text1"/>
          <w:szCs w:val="21"/>
        </w:rPr>
      </w:pPr>
      <w:r w:rsidRPr="00BF5D7E">
        <w:rPr>
          <w:color w:val="000000" w:themeColor="text1"/>
          <w:szCs w:val="21"/>
        </w:rPr>
        <w:t>Which is not the private address that will not appear in Internet datagram?</w:t>
      </w:r>
    </w:p>
    <w:p w14:paraId="351D3194" w14:textId="77777777" w:rsidR="00242A0B" w:rsidRPr="00BF5D7E" w:rsidRDefault="00242A0B" w:rsidP="00242A0B">
      <w:pPr>
        <w:widowControl/>
        <w:ind w:left="420" w:firstLine="420"/>
        <w:rPr>
          <w:color w:val="000000" w:themeColor="text1"/>
          <w:szCs w:val="21"/>
        </w:rPr>
      </w:pPr>
      <w:r w:rsidRPr="00BF5D7E">
        <w:rPr>
          <w:color w:val="000000" w:themeColor="text1"/>
          <w:szCs w:val="21"/>
        </w:rPr>
        <w:t>A. 10.3.18.82</w:t>
      </w:r>
      <w:r w:rsidRPr="00BF5D7E">
        <w:rPr>
          <w:color w:val="000000" w:themeColor="text1"/>
          <w:szCs w:val="21"/>
        </w:rPr>
        <w:tab/>
      </w:r>
      <w:r w:rsidRPr="00BF5D7E">
        <w:rPr>
          <w:color w:val="000000" w:themeColor="text1"/>
          <w:szCs w:val="21"/>
        </w:rPr>
        <w:tab/>
      </w:r>
      <w:r w:rsidRPr="00BF5D7E">
        <w:rPr>
          <w:color w:val="000000" w:themeColor="text1"/>
          <w:szCs w:val="21"/>
        </w:rPr>
        <w:tab/>
        <w:t>B. 192.168.8.3</w:t>
      </w:r>
    </w:p>
    <w:p w14:paraId="3C03CFA9" w14:textId="77777777" w:rsidR="00242A0B" w:rsidRPr="008A2879" w:rsidRDefault="00242A0B" w:rsidP="00242A0B">
      <w:pPr>
        <w:widowControl/>
        <w:ind w:left="420"/>
        <w:rPr>
          <w:color w:val="FF0000"/>
          <w:szCs w:val="21"/>
        </w:rPr>
      </w:pPr>
      <w:r w:rsidRPr="00BF5D7E">
        <w:rPr>
          <w:color w:val="000000" w:themeColor="text1"/>
          <w:szCs w:val="21"/>
        </w:rPr>
        <w:lastRenderedPageBreak/>
        <w:tab/>
        <w:t xml:space="preserve">C. </w:t>
      </w:r>
      <w:proofErr w:type="gramStart"/>
      <w:r w:rsidRPr="00BF5D7E">
        <w:rPr>
          <w:color w:val="000000" w:themeColor="text1"/>
          <w:szCs w:val="21"/>
        </w:rPr>
        <w:t xml:space="preserve">10.0.0.1  </w:t>
      </w:r>
      <w:r w:rsidRPr="00BF5D7E">
        <w:rPr>
          <w:color w:val="000000" w:themeColor="text1"/>
          <w:szCs w:val="21"/>
        </w:rPr>
        <w:tab/>
      </w:r>
      <w:proofErr w:type="gramEnd"/>
      <w:r w:rsidRPr="00BF5D7E">
        <w:rPr>
          <w:color w:val="000000" w:themeColor="text1"/>
          <w:szCs w:val="21"/>
        </w:rPr>
        <w:tab/>
      </w:r>
      <w:r w:rsidRPr="00BF5D7E">
        <w:rPr>
          <w:color w:val="000000" w:themeColor="text1"/>
          <w:szCs w:val="21"/>
        </w:rPr>
        <w:tab/>
      </w:r>
      <w:r w:rsidRPr="008A2879">
        <w:rPr>
          <w:color w:val="FF0000"/>
          <w:szCs w:val="21"/>
        </w:rPr>
        <w:t>D. 172.33.8.8</w:t>
      </w:r>
    </w:p>
    <w:p w14:paraId="79425883" w14:textId="7A11D36A" w:rsidR="00242A0B" w:rsidRDefault="00242A0B" w:rsidP="00242A0B">
      <w:pPr>
        <w:ind w:left="360"/>
        <w:rPr>
          <w:color w:val="000000" w:themeColor="text1"/>
          <w:kern w:val="0"/>
          <w:szCs w:val="21"/>
        </w:rPr>
      </w:pPr>
    </w:p>
    <w:p w14:paraId="18E87868" w14:textId="476A20B9" w:rsidR="008A2879" w:rsidRDefault="008A2879" w:rsidP="00242A0B">
      <w:pPr>
        <w:ind w:left="360"/>
        <w:rPr>
          <w:color w:val="000000" w:themeColor="text1"/>
          <w:kern w:val="0"/>
          <w:szCs w:val="21"/>
        </w:rPr>
      </w:pPr>
      <w:r>
        <w:rPr>
          <w:noProof/>
        </w:rPr>
        <w:drawing>
          <wp:inline distT="0" distB="0" distL="0" distR="0" wp14:anchorId="4D763811" wp14:editId="11820EC5">
            <wp:extent cx="5727700" cy="368173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681730"/>
                    </a:xfrm>
                    <a:prstGeom prst="rect">
                      <a:avLst/>
                    </a:prstGeom>
                  </pic:spPr>
                </pic:pic>
              </a:graphicData>
            </a:graphic>
          </wp:inline>
        </w:drawing>
      </w:r>
    </w:p>
    <w:p w14:paraId="504ECCC0" w14:textId="77777777" w:rsidR="008A2879" w:rsidRPr="00BF5D7E" w:rsidRDefault="008A2879" w:rsidP="00242A0B">
      <w:pPr>
        <w:ind w:left="360"/>
        <w:rPr>
          <w:color w:val="000000" w:themeColor="text1"/>
          <w:kern w:val="0"/>
          <w:szCs w:val="21"/>
        </w:rPr>
      </w:pPr>
    </w:p>
    <w:p w14:paraId="014A9CCB" w14:textId="77777777" w:rsidR="00242A0B" w:rsidRPr="00BF5D7E" w:rsidRDefault="00242A0B" w:rsidP="00242A0B">
      <w:pPr>
        <w:numPr>
          <w:ilvl w:val="0"/>
          <w:numId w:val="3"/>
        </w:numPr>
        <w:rPr>
          <w:color w:val="000000" w:themeColor="text1"/>
          <w:szCs w:val="21"/>
        </w:rPr>
      </w:pPr>
      <w:proofErr w:type="gramStart"/>
      <w:r w:rsidRPr="00BF5D7E">
        <w:rPr>
          <w:color w:val="000000" w:themeColor="text1"/>
          <w:szCs w:val="21"/>
        </w:rPr>
        <w:t>Which  protocol</w:t>
      </w:r>
      <w:proofErr w:type="gramEnd"/>
      <w:r w:rsidRPr="00BF5D7E">
        <w:rPr>
          <w:color w:val="000000" w:themeColor="text1"/>
          <w:szCs w:val="21"/>
        </w:rPr>
        <w:t xml:space="preserve"> is used in command “ping 10.214.8.9”?</w:t>
      </w:r>
    </w:p>
    <w:p w14:paraId="266DCD52" w14:textId="77777777" w:rsidR="00242A0B" w:rsidRPr="00BF5D7E" w:rsidRDefault="00242A0B" w:rsidP="00242A0B">
      <w:pPr>
        <w:widowControl/>
        <w:ind w:left="420" w:firstLine="420"/>
        <w:rPr>
          <w:color w:val="000000" w:themeColor="text1"/>
          <w:szCs w:val="21"/>
        </w:rPr>
      </w:pPr>
      <w:r w:rsidRPr="00BF5D7E">
        <w:rPr>
          <w:color w:val="000000" w:themeColor="text1"/>
          <w:szCs w:val="21"/>
        </w:rPr>
        <w:t>A. ARP</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A91EB5">
        <w:rPr>
          <w:color w:val="FF0000"/>
          <w:szCs w:val="21"/>
        </w:rPr>
        <w:t>B. ICMP</w:t>
      </w:r>
    </w:p>
    <w:p w14:paraId="5D6A97C2" w14:textId="77777777" w:rsidR="00242A0B" w:rsidRPr="00BF5D7E" w:rsidRDefault="00242A0B" w:rsidP="00242A0B">
      <w:pPr>
        <w:widowControl/>
        <w:ind w:left="420"/>
        <w:rPr>
          <w:color w:val="000000" w:themeColor="text1"/>
          <w:szCs w:val="21"/>
        </w:rPr>
      </w:pPr>
      <w:r w:rsidRPr="00BF5D7E">
        <w:rPr>
          <w:color w:val="000000" w:themeColor="text1"/>
          <w:szCs w:val="21"/>
        </w:rPr>
        <w:tab/>
        <w:t xml:space="preserve">C. </w:t>
      </w:r>
      <w:proofErr w:type="gramStart"/>
      <w:r w:rsidRPr="00BF5D7E">
        <w:rPr>
          <w:color w:val="000000" w:themeColor="text1"/>
          <w:szCs w:val="21"/>
        </w:rPr>
        <w:t xml:space="preserve">RARP  </w:t>
      </w:r>
      <w:r w:rsidRPr="00BF5D7E">
        <w:rPr>
          <w:color w:val="000000" w:themeColor="text1"/>
          <w:szCs w:val="21"/>
        </w:rPr>
        <w:tab/>
      </w:r>
      <w:proofErr w:type="gramEnd"/>
      <w:r w:rsidRPr="00BF5D7E">
        <w:rPr>
          <w:color w:val="000000" w:themeColor="text1"/>
          <w:szCs w:val="21"/>
        </w:rPr>
        <w:tab/>
      </w:r>
      <w:r w:rsidRPr="00BF5D7E">
        <w:rPr>
          <w:color w:val="000000" w:themeColor="text1"/>
          <w:szCs w:val="21"/>
        </w:rPr>
        <w:tab/>
        <w:t>D. ECHO</w:t>
      </w:r>
    </w:p>
    <w:p w14:paraId="5D4CD211" w14:textId="77777777" w:rsidR="00242A0B" w:rsidRPr="00BF5D7E" w:rsidRDefault="00242A0B" w:rsidP="00242A0B">
      <w:pPr>
        <w:widowControl/>
        <w:ind w:left="420"/>
        <w:rPr>
          <w:color w:val="000000" w:themeColor="text1"/>
          <w:szCs w:val="21"/>
        </w:rPr>
      </w:pPr>
    </w:p>
    <w:p w14:paraId="6723BD93" w14:textId="77777777" w:rsidR="00242A0B" w:rsidRPr="00BF5D7E" w:rsidRDefault="00242A0B" w:rsidP="00242A0B">
      <w:pPr>
        <w:numPr>
          <w:ilvl w:val="0"/>
          <w:numId w:val="3"/>
        </w:numPr>
        <w:rPr>
          <w:color w:val="000000" w:themeColor="text1"/>
          <w:szCs w:val="21"/>
        </w:rPr>
      </w:pPr>
      <w:r w:rsidRPr="00BF5D7E">
        <w:rPr>
          <w:color w:val="000000" w:themeColor="text1"/>
          <w:szCs w:val="21"/>
        </w:rPr>
        <w:t>________ is not a legal IPV6 address.</w:t>
      </w:r>
    </w:p>
    <w:p w14:paraId="612CA3B7" w14:textId="77777777" w:rsidR="00242A0B" w:rsidRPr="009E08DF" w:rsidRDefault="00242A0B" w:rsidP="00242A0B">
      <w:pPr>
        <w:ind w:leftChars="200" w:left="420" w:firstLine="420"/>
        <w:rPr>
          <w:color w:val="FF0000"/>
          <w:kern w:val="0"/>
          <w:szCs w:val="21"/>
        </w:rPr>
      </w:pPr>
      <w:r w:rsidRPr="00BF5D7E">
        <w:rPr>
          <w:color w:val="000000" w:themeColor="text1"/>
          <w:kern w:val="0"/>
          <w:szCs w:val="21"/>
        </w:rPr>
        <w:t>A. 2A00::</w:t>
      </w:r>
      <w:proofErr w:type="gramStart"/>
      <w:r w:rsidRPr="00BF5D7E">
        <w:rPr>
          <w:color w:val="000000" w:themeColor="text1"/>
          <w:kern w:val="0"/>
          <w:szCs w:val="21"/>
        </w:rPr>
        <w:t>1345:A367:892B</w:t>
      </w:r>
      <w:proofErr w:type="gramEnd"/>
      <w:r w:rsidRPr="00BF5D7E">
        <w:rPr>
          <w:color w:val="000000" w:themeColor="text1"/>
          <w:kern w:val="0"/>
          <w:szCs w:val="21"/>
        </w:rPr>
        <w:t>:24E0</w:t>
      </w:r>
      <w:r w:rsidRPr="00BF5D7E">
        <w:rPr>
          <w:color w:val="000000" w:themeColor="text1"/>
          <w:kern w:val="0"/>
          <w:szCs w:val="21"/>
        </w:rPr>
        <w:tab/>
      </w:r>
      <w:r w:rsidRPr="00BF5D7E">
        <w:rPr>
          <w:color w:val="000000" w:themeColor="text1"/>
          <w:kern w:val="0"/>
          <w:szCs w:val="21"/>
        </w:rPr>
        <w:tab/>
      </w:r>
      <w:r w:rsidRPr="009E08DF">
        <w:rPr>
          <w:color w:val="FF0000"/>
          <w:kern w:val="0"/>
          <w:szCs w:val="21"/>
        </w:rPr>
        <w:t>B. 1382:4567:89AB:CDEF</w:t>
      </w:r>
    </w:p>
    <w:p w14:paraId="0891923A" w14:textId="77777777" w:rsidR="00242A0B" w:rsidRPr="00BF5D7E" w:rsidRDefault="00242A0B" w:rsidP="00242A0B">
      <w:pPr>
        <w:ind w:leftChars="200" w:left="420" w:firstLine="420"/>
        <w:rPr>
          <w:color w:val="000000" w:themeColor="text1"/>
          <w:kern w:val="0"/>
          <w:szCs w:val="21"/>
        </w:rPr>
      </w:pPr>
      <w:proofErr w:type="gramStart"/>
      <w:r w:rsidRPr="00BF5D7E">
        <w:rPr>
          <w:color w:val="000000" w:themeColor="text1"/>
          <w:kern w:val="0"/>
          <w:szCs w:val="21"/>
        </w:rPr>
        <w:t>C. :</w:t>
      </w:r>
      <w:proofErr w:type="gramEnd"/>
      <w:r w:rsidRPr="00BF5D7E">
        <w:rPr>
          <w:color w:val="000000" w:themeColor="text1"/>
          <w:kern w:val="0"/>
          <w:szCs w:val="21"/>
        </w:rPr>
        <w:t xml:space="preserve">:124.21.50.48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D. 2A43:0000:0000:0000:0123:4567:89AB:CDEF</w:t>
      </w:r>
    </w:p>
    <w:p w14:paraId="53A38061" w14:textId="5BCDA1BE" w:rsidR="00242A0B" w:rsidRPr="00E4716C" w:rsidRDefault="009E08DF" w:rsidP="00242A0B">
      <w:pPr>
        <w:ind w:leftChars="200" w:left="420"/>
        <w:rPr>
          <w:color w:val="FF0000"/>
          <w:kern w:val="0"/>
          <w:szCs w:val="21"/>
        </w:rPr>
      </w:pPr>
      <w:r w:rsidRPr="00E4716C">
        <w:rPr>
          <w:rFonts w:hint="eastAsia"/>
          <w:color w:val="FF0000"/>
          <w:kern w:val="0"/>
          <w:szCs w:val="21"/>
        </w:rPr>
        <w:t>1</w:t>
      </w:r>
      <w:r w:rsidRPr="00E4716C">
        <w:rPr>
          <w:color w:val="FF0000"/>
          <w:kern w:val="0"/>
          <w:szCs w:val="21"/>
        </w:rPr>
        <w:t>28</w:t>
      </w:r>
      <w:r w:rsidRPr="00E4716C">
        <w:rPr>
          <w:rFonts w:hint="eastAsia"/>
          <w:color w:val="FF0000"/>
          <w:kern w:val="0"/>
          <w:szCs w:val="21"/>
        </w:rPr>
        <w:t>位</w:t>
      </w:r>
    </w:p>
    <w:p w14:paraId="3077B1E2" w14:textId="6A63F43D" w:rsidR="009E08DF" w:rsidRPr="00BF5D7E" w:rsidRDefault="00655018" w:rsidP="00655018">
      <w:pPr>
        <w:tabs>
          <w:tab w:val="left" w:pos="2390"/>
        </w:tabs>
        <w:ind w:leftChars="200" w:left="420"/>
        <w:rPr>
          <w:color w:val="000000" w:themeColor="text1"/>
          <w:kern w:val="0"/>
          <w:szCs w:val="21"/>
        </w:rPr>
      </w:pPr>
      <w:r>
        <w:rPr>
          <w:color w:val="000000" w:themeColor="text1"/>
          <w:kern w:val="0"/>
          <w:szCs w:val="21"/>
        </w:rPr>
        <w:tab/>
      </w:r>
    </w:p>
    <w:p w14:paraId="4280E3C0" w14:textId="77777777" w:rsidR="00242A0B" w:rsidRPr="00BF5D7E" w:rsidRDefault="00242A0B" w:rsidP="00242A0B">
      <w:pPr>
        <w:numPr>
          <w:ilvl w:val="0"/>
          <w:numId w:val="3"/>
        </w:numPr>
        <w:rPr>
          <w:color w:val="000000" w:themeColor="text1"/>
          <w:szCs w:val="21"/>
        </w:rPr>
      </w:pPr>
      <w:r w:rsidRPr="00BF5D7E">
        <w:rPr>
          <w:color w:val="000000" w:themeColor="text1"/>
          <w:szCs w:val="21"/>
        </w:rPr>
        <w:t>RIP is a    _______</w:t>
      </w:r>
      <w:proofErr w:type="gramStart"/>
      <w:r w:rsidRPr="00BF5D7E">
        <w:rPr>
          <w:color w:val="000000" w:themeColor="text1"/>
          <w:szCs w:val="21"/>
        </w:rPr>
        <w:t>_ .</w:t>
      </w:r>
      <w:proofErr w:type="gramEnd"/>
    </w:p>
    <w:p w14:paraId="65AE26C6" w14:textId="77777777" w:rsidR="00242A0B" w:rsidRPr="00BF5D7E" w:rsidRDefault="00242A0B" w:rsidP="00242A0B">
      <w:pPr>
        <w:ind w:leftChars="400" w:left="840"/>
        <w:rPr>
          <w:color w:val="000000" w:themeColor="text1"/>
          <w:kern w:val="0"/>
          <w:szCs w:val="21"/>
        </w:rPr>
      </w:pPr>
      <w:r w:rsidRPr="00450C0A">
        <w:rPr>
          <w:color w:val="FF0000"/>
          <w:kern w:val="0"/>
          <w:szCs w:val="21"/>
        </w:rPr>
        <w:t xml:space="preserve">A. Interior Gateway </w:t>
      </w:r>
      <w:proofErr w:type="gramStart"/>
      <w:r w:rsidRPr="00450C0A">
        <w:rPr>
          <w:color w:val="FF0000"/>
          <w:kern w:val="0"/>
          <w:szCs w:val="21"/>
        </w:rPr>
        <w:t>Protocol</w:t>
      </w:r>
      <w:r w:rsidRPr="00BF5D7E">
        <w:rPr>
          <w:color w:val="000000" w:themeColor="text1"/>
          <w:kern w:val="0"/>
          <w:szCs w:val="21"/>
        </w:rPr>
        <w:t xml:space="preserve">  </w:t>
      </w:r>
      <w:r w:rsidRPr="00BF5D7E">
        <w:rPr>
          <w:color w:val="000000" w:themeColor="text1"/>
          <w:kern w:val="0"/>
          <w:szCs w:val="21"/>
        </w:rPr>
        <w:tab/>
      </w:r>
      <w:proofErr w:type="gramEnd"/>
      <w:r w:rsidRPr="00BF5D7E">
        <w:rPr>
          <w:color w:val="000000" w:themeColor="text1"/>
          <w:kern w:val="0"/>
          <w:szCs w:val="21"/>
        </w:rPr>
        <w:t>B. Exterior Gateway Protocol</w:t>
      </w:r>
    </w:p>
    <w:p w14:paraId="65125497" w14:textId="77777777" w:rsidR="00242A0B" w:rsidRPr="00BF5D7E" w:rsidRDefault="00242A0B" w:rsidP="00242A0B">
      <w:pPr>
        <w:ind w:leftChars="400" w:left="840"/>
        <w:rPr>
          <w:color w:val="000000" w:themeColor="text1"/>
          <w:kern w:val="0"/>
          <w:szCs w:val="21"/>
        </w:rPr>
      </w:pPr>
      <w:r w:rsidRPr="00BF5D7E">
        <w:rPr>
          <w:color w:val="000000" w:themeColor="text1"/>
          <w:kern w:val="0"/>
          <w:szCs w:val="21"/>
        </w:rPr>
        <w:t>C. static routing protocol</w:t>
      </w:r>
      <w:r w:rsidRPr="00BF5D7E">
        <w:rPr>
          <w:color w:val="000000" w:themeColor="text1"/>
          <w:kern w:val="0"/>
          <w:szCs w:val="21"/>
        </w:rPr>
        <w:tab/>
      </w:r>
      <w:r w:rsidRPr="00BF5D7E">
        <w:rPr>
          <w:color w:val="000000" w:themeColor="text1"/>
          <w:kern w:val="0"/>
          <w:szCs w:val="21"/>
        </w:rPr>
        <w:tab/>
        <w:t>D. link state routing protocol</w:t>
      </w:r>
    </w:p>
    <w:p w14:paraId="0B441CD2" w14:textId="14211399" w:rsidR="00242A0B" w:rsidRPr="00BF5D7E" w:rsidRDefault="00834504">
      <w:pPr>
        <w:pStyle w:val="1"/>
        <w:ind w:firstLineChars="0" w:firstLine="0"/>
        <w:rPr>
          <w:bCs/>
          <w:color w:val="000000" w:themeColor="text1"/>
          <w:kern w:val="0"/>
          <w:szCs w:val="21"/>
        </w:rPr>
      </w:pPr>
      <w:r>
        <w:rPr>
          <w:noProof/>
        </w:rPr>
        <w:lastRenderedPageBreak/>
        <w:drawing>
          <wp:inline distT="0" distB="0" distL="0" distR="0" wp14:anchorId="53F98CED" wp14:editId="01CD4BC1">
            <wp:extent cx="5727700" cy="4055110"/>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4055110"/>
                    </a:xfrm>
                    <a:prstGeom prst="rect">
                      <a:avLst/>
                    </a:prstGeom>
                  </pic:spPr>
                </pic:pic>
              </a:graphicData>
            </a:graphic>
          </wp:inline>
        </w:drawing>
      </w:r>
    </w:p>
    <w:p w14:paraId="4F125059" w14:textId="77777777" w:rsidR="002261B6" w:rsidRPr="00BF5D7E" w:rsidRDefault="002261B6">
      <w:pPr>
        <w:spacing w:line="320" w:lineRule="exact"/>
        <w:ind w:left="420"/>
        <w:rPr>
          <w:rFonts w:eastAsia="Arial Unicode MS"/>
          <w:color w:val="000000" w:themeColor="text1"/>
          <w:szCs w:val="21"/>
        </w:rPr>
      </w:pPr>
    </w:p>
    <w:p w14:paraId="0CA138AF" w14:textId="77777777" w:rsidR="002261B6" w:rsidRPr="00BF5D7E" w:rsidRDefault="002261B6">
      <w:pPr>
        <w:widowControl/>
        <w:numPr>
          <w:ilvl w:val="0"/>
          <w:numId w:val="3"/>
        </w:numPr>
        <w:rPr>
          <w:rFonts w:eastAsia="Arial Unicode MS"/>
          <w:color w:val="000000" w:themeColor="text1"/>
          <w:szCs w:val="21"/>
        </w:rPr>
      </w:pPr>
      <w:r w:rsidRPr="00BF5D7E">
        <w:rPr>
          <w:color w:val="000000" w:themeColor="text1"/>
          <w:szCs w:val="21"/>
        </w:rPr>
        <w:t xml:space="preserve">Which </w:t>
      </w:r>
      <w:r w:rsidRPr="00BF5D7E">
        <w:rPr>
          <w:rFonts w:eastAsia="Arial Unicode MS"/>
          <w:color w:val="000000" w:themeColor="text1"/>
          <w:szCs w:val="21"/>
        </w:rPr>
        <w:t>of the following devices is needed for a packet to be passed from one LAN to Internet?</w:t>
      </w:r>
    </w:p>
    <w:p w14:paraId="20083697" w14:textId="77777777" w:rsidR="002261B6" w:rsidRPr="00732CE2" w:rsidRDefault="002261B6">
      <w:pPr>
        <w:spacing w:line="320" w:lineRule="exact"/>
        <w:ind w:leftChars="200" w:left="420"/>
        <w:rPr>
          <w:rFonts w:eastAsia="Arial Unicode MS"/>
          <w:color w:val="FF0000"/>
          <w:szCs w:val="21"/>
        </w:rPr>
      </w:pPr>
      <w:r w:rsidRPr="00BF5D7E">
        <w:rPr>
          <w:rFonts w:eastAsia="Arial Unicode MS"/>
          <w:color w:val="000000" w:themeColor="text1"/>
          <w:szCs w:val="21"/>
        </w:rPr>
        <w:t>A.  Bridge</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732CE2">
        <w:rPr>
          <w:rFonts w:eastAsia="Arial Unicode MS"/>
          <w:color w:val="FF0000"/>
          <w:szCs w:val="21"/>
        </w:rPr>
        <w:tab/>
        <w:t>B.  Router</w:t>
      </w:r>
    </w:p>
    <w:p w14:paraId="76230E5A" w14:textId="77777777" w:rsidR="002261B6" w:rsidRPr="00BF5D7E" w:rsidRDefault="002261B6">
      <w:pPr>
        <w:spacing w:line="320" w:lineRule="exact"/>
        <w:ind w:leftChars="200" w:left="420"/>
        <w:rPr>
          <w:rFonts w:eastAsia="Arial Unicode MS"/>
          <w:color w:val="000000" w:themeColor="text1"/>
          <w:szCs w:val="21"/>
        </w:rPr>
      </w:pPr>
      <w:r w:rsidRPr="00BF5D7E">
        <w:rPr>
          <w:rFonts w:eastAsia="Arial Unicode MS"/>
          <w:color w:val="000000" w:themeColor="text1"/>
          <w:szCs w:val="21"/>
        </w:rPr>
        <w:t>C.  Switch</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Hub</w:t>
      </w:r>
    </w:p>
    <w:p w14:paraId="39EA882F" w14:textId="77777777" w:rsidR="002261B6" w:rsidRPr="00BF5D7E" w:rsidRDefault="002261B6">
      <w:pPr>
        <w:widowControl/>
        <w:rPr>
          <w:color w:val="000000" w:themeColor="text1"/>
          <w:szCs w:val="21"/>
        </w:rPr>
      </w:pPr>
    </w:p>
    <w:p w14:paraId="757745B8"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one is not a part of link-state routing?</w:t>
      </w:r>
    </w:p>
    <w:p w14:paraId="7BBA8B17" w14:textId="77777777" w:rsidR="002261B6" w:rsidRPr="00BF5D7E" w:rsidRDefault="002261B6">
      <w:pPr>
        <w:widowControl/>
        <w:ind w:left="420"/>
        <w:rPr>
          <w:color w:val="000000" w:themeColor="text1"/>
          <w:szCs w:val="21"/>
        </w:rPr>
      </w:pPr>
      <w:r w:rsidRPr="00BF5D7E">
        <w:rPr>
          <w:color w:val="000000" w:themeColor="text1"/>
          <w:kern w:val="0"/>
          <w:szCs w:val="21"/>
        </w:rPr>
        <w:t xml:space="preserve">A. </w:t>
      </w:r>
      <w:r w:rsidRPr="00BF5D7E">
        <w:rPr>
          <w:color w:val="000000" w:themeColor="text1"/>
          <w:szCs w:val="21"/>
        </w:rPr>
        <w:t>A router discovers its neighbors and learns their network addresses.</w:t>
      </w:r>
    </w:p>
    <w:p w14:paraId="3E76FD3F" w14:textId="77777777" w:rsidR="002261B6" w:rsidRPr="00BF5D7E" w:rsidRDefault="002261B6">
      <w:pPr>
        <w:widowControl/>
        <w:ind w:left="420"/>
        <w:rPr>
          <w:color w:val="000000" w:themeColor="text1"/>
          <w:szCs w:val="21"/>
        </w:rPr>
      </w:pPr>
      <w:r w:rsidRPr="00BF5D7E">
        <w:rPr>
          <w:color w:val="000000" w:themeColor="text1"/>
          <w:szCs w:val="21"/>
        </w:rPr>
        <w:t>B. Measure the delay or cost to each of its neighbors.</w:t>
      </w:r>
    </w:p>
    <w:p w14:paraId="75DE3885" w14:textId="77777777" w:rsidR="002261B6" w:rsidRPr="00315901" w:rsidRDefault="002261B6">
      <w:pPr>
        <w:widowControl/>
        <w:ind w:left="420"/>
        <w:rPr>
          <w:color w:val="FF0000"/>
          <w:szCs w:val="21"/>
        </w:rPr>
      </w:pPr>
      <w:r w:rsidRPr="00315901">
        <w:rPr>
          <w:color w:val="FF0000"/>
          <w:szCs w:val="21"/>
        </w:rPr>
        <w:t>C. Exchange routing table with its neighbors.</w:t>
      </w:r>
    </w:p>
    <w:p w14:paraId="692B2FF7" w14:textId="3EE2D4FB" w:rsidR="002261B6" w:rsidRDefault="002261B6">
      <w:pPr>
        <w:widowControl/>
        <w:ind w:left="420"/>
        <w:rPr>
          <w:color w:val="000000" w:themeColor="text1"/>
          <w:szCs w:val="21"/>
        </w:rPr>
      </w:pPr>
      <w:r w:rsidRPr="00BF5D7E">
        <w:rPr>
          <w:color w:val="000000" w:themeColor="text1"/>
          <w:szCs w:val="21"/>
        </w:rPr>
        <w:t>D. Construct a packet telling all it has just learned.</w:t>
      </w:r>
    </w:p>
    <w:p w14:paraId="1F116DEA" w14:textId="7AB25D7B" w:rsidR="002F5B6A" w:rsidRDefault="002F5B6A">
      <w:pPr>
        <w:widowControl/>
        <w:ind w:left="420"/>
        <w:rPr>
          <w:color w:val="000000" w:themeColor="text1"/>
          <w:szCs w:val="21"/>
        </w:rPr>
      </w:pPr>
    </w:p>
    <w:p w14:paraId="27B92FB8" w14:textId="38D0A6FB" w:rsidR="002F5B6A" w:rsidRDefault="002F5B6A">
      <w:pPr>
        <w:widowControl/>
        <w:ind w:left="420"/>
        <w:rPr>
          <w:color w:val="000000" w:themeColor="text1"/>
          <w:szCs w:val="21"/>
        </w:rPr>
      </w:pPr>
      <w:r>
        <w:rPr>
          <w:noProof/>
        </w:rPr>
        <w:lastRenderedPageBreak/>
        <w:drawing>
          <wp:inline distT="0" distB="0" distL="0" distR="0" wp14:anchorId="0AD75118" wp14:editId="14E926A9">
            <wp:extent cx="5727700" cy="3504565"/>
            <wp:effectExtent l="0" t="0" r="635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504565"/>
                    </a:xfrm>
                    <a:prstGeom prst="rect">
                      <a:avLst/>
                    </a:prstGeom>
                  </pic:spPr>
                </pic:pic>
              </a:graphicData>
            </a:graphic>
          </wp:inline>
        </w:drawing>
      </w:r>
    </w:p>
    <w:p w14:paraId="3EF2BF4F" w14:textId="381873DB" w:rsidR="00674344" w:rsidRDefault="00674344" w:rsidP="00674344">
      <w:pPr>
        <w:widowControl/>
        <w:ind w:left="420"/>
        <w:rPr>
          <w:color w:val="000000" w:themeColor="text1"/>
          <w:szCs w:val="21"/>
        </w:rPr>
      </w:pPr>
      <w:r>
        <w:rPr>
          <w:noProof/>
        </w:rPr>
        <w:drawing>
          <wp:inline distT="0" distB="0" distL="0" distR="0" wp14:anchorId="7105DFC1" wp14:editId="5B8A3EFE">
            <wp:extent cx="5727700" cy="520192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5201920"/>
                    </a:xfrm>
                    <a:prstGeom prst="rect">
                      <a:avLst/>
                    </a:prstGeom>
                  </pic:spPr>
                </pic:pic>
              </a:graphicData>
            </a:graphic>
          </wp:inline>
        </w:drawing>
      </w:r>
    </w:p>
    <w:p w14:paraId="66E1AF2C" w14:textId="32241D7D" w:rsidR="00CC3217" w:rsidRDefault="00CC3217">
      <w:pPr>
        <w:widowControl/>
        <w:ind w:left="420"/>
        <w:rPr>
          <w:color w:val="000000" w:themeColor="text1"/>
          <w:szCs w:val="21"/>
        </w:rPr>
      </w:pPr>
      <w:r>
        <w:rPr>
          <w:noProof/>
        </w:rPr>
        <w:lastRenderedPageBreak/>
        <w:drawing>
          <wp:inline distT="0" distB="0" distL="0" distR="0" wp14:anchorId="356CD768" wp14:editId="590D3C9B">
            <wp:extent cx="5727700" cy="4244975"/>
            <wp:effectExtent l="0" t="0" r="635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4244975"/>
                    </a:xfrm>
                    <a:prstGeom prst="rect">
                      <a:avLst/>
                    </a:prstGeom>
                  </pic:spPr>
                </pic:pic>
              </a:graphicData>
            </a:graphic>
          </wp:inline>
        </w:drawing>
      </w:r>
    </w:p>
    <w:p w14:paraId="2E8C2272" w14:textId="310D10B3" w:rsidR="00315901" w:rsidRDefault="00315901">
      <w:pPr>
        <w:widowControl/>
        <w:ind w:left="420"/>
        <w:rPr>
          <w:color w:val="000000" w:themeColor="text1"/>
          <w:szCs w:val="21"/>
        </w:rPr>
      </w:pPr>
      <w:r>
        <w:rPr>
          <w:noProof/>
        </w:rPr>
        <w:drawing>
          <wp:inline distT="0" distB="0" distL="0" distR="0" wp14:anchorId="5D4669A5" wp14:editId="7EEA665C">
            <wp:extent cx="5727700" cy="3977640"/>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977640"/>
                    </a:xfrm>
                    <a:prstGeom prst="rect">
                      <a:avLst/>
                    </a:prstGeom>
                  </pic:spPr>
                </pic:pic>
              </a:graphicData>
            </a:graphic>
          </wp:inline>
        </w:drawing>
      </w:r>
    </w:p>
    <w:p w14:paraId="48AD4E44" w14:textId="77777777" w:rsidR="00CC3217" w:rsidRPr="00BF5D7E" w:rsidRDefault="00CC3217">
      <w:pPr>
        <w:widowControl/>
        <w:ind w:left="420"/>
        <w:rPr>
          <w:color w:val="000000" w:themeColor="text1"/>
          <w:szCs w:val="21"/>
        </w:rPr>
      </w:pPr>
    </w:p>
    <w:p w14:paraId="38DBF511" w14:textId="77777777" w:rsidR="002261B6" w:rsidRPr="00BF5D7E" w:rsidRDefault="002261B6">
      <w:pPr>
        <w:widowControl/>
        <w:rPr>
          <w:color w:val="000000" w:themeColor="text1"/>
          <w:szCs w:val="21"/>
        </w:rPr>
      </w:pPr>
    </w:p>
    <w:p w14:paraId="69555AF3" w14:textId="77777777" w:rsidR="002261B6" w:rsidRPr="00BF5D7E" w:rsidRDefault="002261B6">
      <w:pPr>
        <w:widowControl/>
        <w:numPr>
          <w:ilvl w:val="0"/>
          <w:numId w:val="3"/>
        </w:numPr>
        <w:rPr>
          <w:color w:val="000000" w:themeColor="text1"/>
          <w:szCs w:val="21"/>
        </w:rPr>
      </w:pPr>
      <w:r w:rsidRPr="00BF5D7E">
        <w:rPr>
          <w:color w:val="000000" w:themeColor="text1"/>
          <w:szCs w:val="21"/>
        </w:rPr>
        <w:t>What is the valid host range for subnet 222</w:t>
      </w:r>
      <w:r w:rsidR="00315A36" w:rsidRPr="00BF5D7E">
        <w:rPr>
          <w:color w:val="000000" w:themeColor="text1"/>
          <w:szCs w:val="21"/>
        </w:rPr>
        <w:t>.101.10.32, mask 255.255.255.252</w:t>
      </w:r>
      <w:r w:rsidRPr="00BF5D7E">
        <w:rPr>
          <w:color w:val="000000" w:themeColor="text1"/>
          <w:szCs w:val="21"/>
        </w:rPr>
        <w:t>?</w:t>
      </w:r>
    </w:p>
    <w:p w14:paraId="0A8F0AF3"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lastRenderedPageBreak/>
        <w:t xml:space="preserve">A. </w:t>
      </w:r>
      <w:proofErr w:type="gramStart"/>
      <w:r w:rsidRPr="00BF5D7E">
        <w:rPr>
          <w:bCs/>
          <w:color w:val="000000" w:themeColor="text1"/>
          <w:kern w:val="0"/>
          <w:szCs w:val="21"/>
        </w:rPr>
        <w:t>202.101.10.0  through</w:t>
      </w:r>
      <w:proofErr w:type="gramEnd"/>
      <w:r w:rsidRPr="00BF5D7E">
        <w:rPr>
          <w:bCs/>
          <w:color w:val="000000" w:themeColor="text1"/>
          <w:kern w:val="0"/>
          <w:szCs w:val="21"/>
        </w:rPr>
        <w:t xml:space="preserve"> 202.101.10.255</w:t>
      </w:r>
    </w:p>
    <w:p w14:paraId="2CA3CA9F" w14:textId="77777777" w:rsidR="002261B6" w:rsidRPr="00037FD4" w:rsidRDefault="002261B6">
      <w:pPr>
        <w:autoSpaceDE w:val="0"/>
        <w:autoSpaceDN w:val="0"/>
        <w:adjustRightInd w:val="0"/>
        <w:ind w:leftChars="200" w:left="420"/>
        <w:jc w:val="left"/>
        <w:rPr>
          <w:bCs/>
          <w:kern w:val="0"/>
          <w:szCs w:val="21"/>
        </w:rPr>
      </w:pPr>
      <w:r w:rsidRPr="00037FD4">
        <w:rPr>
          <w:bCs/>
          <w:kern w:val="0"/>
          <w:szCs w:val="21"/>
        </w:rPr>
        <w:t>B. 202.101.10.32 through 202.101.10.63</w:t>
      </w:r>
    </w:p>
    <w:p w14:paraId="22A0EE09"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C. 202.101.10.33 through 202.101.10.62</w:t>
      </w:r>
    </w:p>
    <w:p w14:paraId="12D8928F" w14:textId="77777777" w:rsidR="002261B6" w:rsidRPr="006C1E3D" w:rsidRDefault="00315A36">
      <w:pPr>
        <w:autoSpaceDE w:val="0"/>
        <w:autoSpaceDN w:val="0"/>
        <w:adjustRightInd w:val="0"/>
        <w:ind w:leftChars="200" w:left="420"/>
        <w:jc w:val="left"/>
        <w:rPr>
          <w:bCs/>
          <w:color w:val="FF0000"/>
          <w:kern w:val="0"/>
          <w:szCs w:val="21"/>
        </w:rPr>
      </w:pPr>
      <w:r w:rsidRPr="006C1E3D">
        <w:rPr>
          <w:bCs/>
          <w:color w:val="FF0000"/>
          <w:kern w:val="0"/>
          <w:szCs w:val="21"/>
        </w:rPr>
        <w:t>D. 202.101.10.33</w:t>
      </w:r>
      <w:r w:rsidR="002261B6" w:rsidRPr="006C1E3D">
        <w:rPr>
          <w:bCs/>
          <w:color w:val="FF0000"/>
          <w:kern w:val="0"/>
          <w:szCs w:val="21"/>
        </w:rPr>
        <w:t xml:space="preserve"> through 202.101.10.</w:t>
      </w:r>
      <w:r w:rsidRPr="006C1E3D">
        <w:rPr>
          <w:bCs/>
          <w:color w:val="FF0000"/>
          <w:kern w:val="0"/>
          <w:szCs w:val="21"/>
        </w:rPr>
        <w:t>3</w:t>
      </w:r>
      <w:r w:rsidR="002261B6" w:rsidRPr="006C1E3D">
        <w:rPr>
          <w:bCs/>
          <w:color w:val="FF0000"/>
          <w:kern w:val="0"/>
          <w:szCs w:val="21"/>
        </w:rPr>
        <w:t>4</w:t>
      </w:r>
    </w:p>
    <w:p w14:paraId="197B2FC6" w14:textId="0BB8D83F" w:rsidR="002261B6" w:rsidRDefault="002261B6">
      <w:pPr>
        <w:autoSpaceDE w:val="0"/>
        <w:autoSpaceDN w:val="0"/>
        <w:adjustRightInd w:val="0"/>
        <w:ind w:leftChars="200" w:left="420"/>
        <w:jc w:val="left"/>
        <w:rPr>
          <w:bCs/>
          <w:color w:val="000000" w:themeColor="text1"/>
          <w:kern w:val="0"/>
          <w:szCs w:val="21"/>
        </w:rPr>
      </w:pPr>
    </w:p>
    <w:p w14:paraId="4D4C93D2" w14:textId="29FC210F" w:rsidR="00DC79C3" w:rsidRDefault="00DC79C3">
      <w:pPr>
        <w:autoSpaceDE w:val="0"/>
        <w:autoSpaceDN w:val="0"/>
        <w:adjustRightInd w:val="0"/>
        <w:ind w:leftChars="200" w:left="420"/>
        <w:jc w:val="left"/>
        <w:rPr>
          <w:bCs/>
          <w:color w:val="000000" w:themeColor="text1"/>
          <w:kern w:val="0"/>
          <w:szCs w:val="21"/>
        </w:rPr>
      </w:pPr>
      <w:r>
        <w:rPr>
          <w:rFonts w:hint="eastAsia"/>
          <w:bCs/>
          <w:color w:val="000000" w:themeColor="text1"/>
          <w:kern w:val="0"/>
          <w:szCs w:val="21"/>
        </w:rPr>
        <w:t>3</w:t>
      </w:r>
      <w:r>
        <w:rPr>
          <w:bCs/>
          <w:color w:val="000000" w:themeColor="text1"/>
          <w:kern w:val="0"/>
          <w:szCs w:val="21"/>
        </w:rPr>
        <w:t>2 = 0010 0000</w:t>
      </w:r>
    </w:p>
    <w:p w14:paraId="488D0D4C" w14:textId="33EB37EF" w:rsidR="00DC79C3" w:rsidRDefault="00DC79C3">
      <w:pPr>
        <w:autoSpaceDE w:val="0"/>
        <w:autoSpaceDN w:val="0"/>
        <w:adjustRightInd w:val="0"/>
        <w:ind w:leftChars="200" w:left="420"/>
        <w:jc w:val="left"/>
        <w:rPr>
          <w:bCs/>
          <w:color w:val="000000" w:themeColor="text1"/>
          <w:kern w:val="0"/>
          <w:szCs w:val="21"/>
        </w:rPr>
      </w:pPr>
      <w:r>
        <w:rPr>
          <w:rFonts w:hint="eastAsia"/>
          <w:bCs/>
          <w:color w:val="000000" w:themeColor="text1"/>
          <w:kern w:val="0"/>
          <w:szCs w:val="21"/>
        </w:rPr>
        <w:t>2</w:t>
      </w:r>
      <w:r>
        <w:rPr>
          <w:bCs/>
          <w:color w:val="000000" w:themeColor="text1"/>
          <w:kern w:val="0"/>
          <w:szCs w:val="21"/>
        </w:rPr>
        <w:t>52 = 1111 1100</w:t>
      </w:r>
    </w:p>
    <w:p w14:paraId="61CD96D3" w14:textId="67B4FCA3" w:rsidR="006C1E3D" w:rsidRPr="00B96A6D" w:rsidRDefault="006C1E3D">
      <w:pPr>
        <w:autoSpaceDE w:val="0"/>
        <w:autoSpaceDN w:val="0"/>
        <w:adjustRightInd w:val="0"/>
        <w:ind w:leftChars="200" w:left="420"/>
        <w:jc w:val="left"/>
        <w:rPr>
          <w:bCs/>
          <w:color w:val="FF0000"/>
          <w:kern w:val="0"/>
          <w:szCs w:val="21"/>
        </w:rPr>
      </w:pPr>
      <w:r w:rsidRPr="00B96A6D">
        <w:rPr>
          <w:rFonts w:hint="eastAsia"/>
          <w:bCs/>
          <w:color w:val="FF0000"/>
          <w:kern w:val="0"/>
          <w:szCs w:val="21"/>
        </w:rPr>
        <w:t>还要减掉全</w:t>
      </w:r>
      <w:r w:rsidRPr="00B96A6D">
        <w:rPr>
          <w:rFonts w:hint="eastAsia"/>
          <w:bCs/>
          <w:color w:val="FF0000"/>
          <w:kern w:val="0"/>
          <w:szCs w:val="21"/>
        </w:rPr>
        <w:t>0</w:t>
      </w:r>
      <w:r w:rsidRPr="00B96A6D">
        <w:rPr>
          <w:rFonts w:hint="eastAsia"/>
          <w:bCs/>
          <w:color w:val="FF0000"/>
          <w:kern w:val="0"/>
          <w:szCs w:val="21"/>
        </w:rPr>
        <w:t>，全</w:t>
      </w:r>
      <w:r w:rsidRPr="00B96A6D">
        <w:rPr>
          <w:rFonts w:hint="eastAsia"/>
          <w:bCs/>
          <w:color w:val="FF0000"/>
          <w:kern w:val="0"/>
          <w:szCs w:val="21"/>
        </w:rPr>
        <w:t>1</w:t>
      </w:r>
    </w:p>
    <w:p w14:paraId="7573D35B" w14:textId="77777777" w:rsidR="00DC79C3" w:rsidRPr="00BF5D7E" w:rsidRDefault="00DC79C3">
      <w:pPr>
        <w:autoSpaceDE w:val="0"/>
        <w:autoSpaceDN w:val="0"/>
        <w:adjustRightInd w:val="0"/>
        <w:ind w:leftChars="200" w:left="420"/>
        <w:jc w:val="left"/>
        <w:rPr>
          <w:bCs/>
          <w:color w:val="000000" w:themeColor="text1"/>
          <w:kern w:val="0"/>
          <w:szCs w:val="21"/>
        </w:rPr>
      </w:pPr>
    </w:p>
    <w:p w14:paraId="25E47EC5" w14:textId="77777777" w:rsidR="002261B6" w:rsidRPr="00BF5D7E" w:rsidRDefault="002261B6">
      <w:pPr>
        <w:widowControl/>
        <w:numPr>
          <w:ilvl w:val="0"/>
          <w:numId w:val="3"/>
        </w:numPr>
        <w:rPr>
          <w:color w:val="000000" w:themeColor="text1"/>
          <w:szCs w:val="21"/>
        </w:rPr>
      </w:pPr>
      <w:r w:rsidRPr="00BF5D7E">
        <w:rPr>
          <w:color w:val="000000" w:themeColor="text1"/>
          <w:szCs w:val="21"/>
        </w:rPr>
        <w:t>A router has the following (CIDR) entries in its routing table:</w:t>
      </w:r>
    </w:p>
    <w:p w14:paraId="49E01C1D"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Address          mask                Next hop</w:t>
      </w:r>
    </w:p>
    <w:p w14:paraId="35A3687E"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135.46.64.0      255.255.192.0       192.168.0.1</w:t>
      </w:r>
    </w:p>
    <w:p w14:paraId="58EC6916"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135.46.80.0      255.255.240.0       172.16.0.1</w:t>
      </w:r>
    </w:p>
    <w:p w14:paraId="00885D7E"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135.46.128.0     255.255.224.0       10.0.0.1</w:t>
      </w:r>
    </w:p>
    <w:p w14:paraId="0A775EDA"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0.0.0.0          0.0.0.0             123.0.0.1</w:t>
      </w:r>
    </w:p>
    <w:p w14:paraId="207E8DE4" w14:textId="77777777" w:rsidR="002261B6" w:rsidRPr="00BF5D7E" w:rsidRDefault="002261B6">
      <w:pPr>
        <w:widowControl/>
        <w:ind w:leftChars="200" w:left="420"/>
        <w:rPr>
          <w:color w:val="000000" w:themeColor="text1"/>
          <w:kern w:val="0"/>
          <w:szCs w:val="21"/>
        </w:rPr>
      </w:pPr>
      <w:r w:rsidRPr="00BF5D7E">
        <w:rPr>
          <w:color w:val="000000" w:themeColor="text1"/>
          <w:kern w:val="0"/>
          <w:szCs w:val="21"/>
        </w:rPr>
        <w:t xml:space="preserve"> Which is the next hop if a packet with the destination </w:t>
      </w:r>
      <w:proofErr w:type="gramStart"/>
      <w:r w:rsidRPr="00BF5D7E">
        <w:rPr>
          <w:color w:val="000000" w:themeColor="text1"/>
          <w:kern w:val="0"/>
          <w:szCs w:val="21"/>
        </w:rPr>
        <w:t>address</w:t>
      </w:r>
      <w:proofErr w:type="gramEnd"/>
      <w:r w:rsidRPr="00BF5D7E">
        <w:rPr>
          <w:color w:val="000000" w:themeColor="text1"/>
          <w:kern w:val="0"/>
          <w:szCs w:val="21"/>
        </w:rPr>
        <w:t xml:space="preserve"> 135.46.1</w:t>
      </w:r>
      <w:r w:rsidR="00315A36" w:rsidRPr="00BF5D7E">
        <w:rPr>
          <w:color w:val="000000" w:themeColor="text1"/>
          <w:kern w:val="0"/>
          <w:szCs w:val="21"/>
        </w:rPr>
        <w:t>25</w:t>
      </w:r>
      <w:r w:rsidR="00632BE1" w:rsidRPr="00BF5D7E">
        <w:rPr>
          <w:color w:val="000000" w:themeColor="text1"/>
          <w:kern w:val="0"/>
          <w:szCs w:val="21"/>
        </w:rPr>
        <w:t>.80</w:t>
      </w:r>
      <w:r w:rsidRPr="00BF5D7E">
        <w:rPr>
          <w:color w:val="000000" w:themeColor="text1"/>
          <w:kern w:val="0"/>
          <w:szCs w:val="21"/>
        </w:rPr>
        <w:t xml:space="preserve"> arrives?</w:t>
      </w:r>
    </w:p>
    <w:p w14:paraId="321627C0" w14:textId="77777777" w:rsidR="002261B6" w:rsidRPr="00BF5D7E" w:rsidRDefault="002261B6">
      <w:pPr>
        <w:widowControl/>
        <w:ind w:firstLineChars="200" w:firstLine="420"/>
        <w:rPr>
          <w:color w:val="000000" w:themeColor="text1"/>
          <w:kern w:val="0"/>
          <w:szCs w:val="21"/>
        </w:rPr>
      </w:pPr>
      <w:r w:rsidRPr="00BF5D7E">
        <w:rPr>
          <w:color w:val="000000" w:themeColor="text1"/>
          <w:kern w:val="0"/>
          <w:szCs w:val="21"/>
        </w:rPr>
        <w:t xml:space="preserve">A. 192.168.0.1        B. 10.0.0.1        C. 172.16.0.1      </w:t>
      </w:r>
      <w:r w:rsidRPr="00305754">
        <w:rPr>
          <w:color w:val="FF0000"/>
          <w:kern w:val="0"/>
          <w:szCs w:val="21"/>
        </w:rPr>
        <w:t>D. 123.0.0.1</w:t>
      </w:r>
    </w:p>
    <w:p w14:paraId="16FFD0A0" w14:textId="77777777" w:rsidR="002261B6" w:rsidRPr="00BF5D7E" w:rsidRDefault="002261B6">
      <w:pPr>
        <w:widowControl/>
        <w:ind w:firstLineChars="200" w:firstLine="420"/>
        <w:rPr>
          <w:color w:val="000000" w:themeColor="text1"/>
          <w:kern w:val="0"/>
          <w:szCs w:val="21"/>
        </w:rPr>
      </w:pPr>
    </w:p>
    <w:p w14:paraId="6EF33A1D"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______ is a dynamic mapping protocol in which a MAC address is found for an IP </w:t>
      </w:r>
      <w:proofErr w:type="gramStart"/>
      <w:r w:rsidRPr="00BF5D7E">
        <w:rPr>
          <w:color w:val="000000" w:themeColor="text1"/>
          <w:szCs w:val="21"/>
        </w:rPr>
        <w:t>address .</w:t>
      </w:r>
      <w:proofErr w:type="gramEnd"/>
      <w:r w:rsidRPr="00BF5D7E">
        <w:rPr>
          <w:color w:val="000000" w:themeColor="text1"/>
          <w:szCs w:val="21"/>
        </w:rPr>
        <w:t xml:space="preserve"> </w:t>
      </w:r>
    </w:p>
    <w:p w14:paraId="040964A3" w14:textId="77777777" w:rsidR="002261B6" w:rsidRPr="00BF5D7E" w:rsidRDefault="002261B6">
      <w:pPr>
        <w:widowControl/>
        <w:numPr>
          <w:ilvl w:val="1"/>
          <w:numId w:val="9"/>
        </w:numPr>
        <w:rPr>
          <w:color w:val="000000" w:themeColor="text1"/>
          <w:szCs w:val="21"/>
        </w:rPr>
      </w:pPr>
      <w:r w:rsidRPr="00BF5D7E">
        <w:rPr>
          <w:color w:val="000000" w:themeColor="text1"/>
          <w:szCs w:val="21"/>
        </w:rPr>
        <w:t>RARP</w:t>
      </w:r>
    </w:p>
    <w:p w14:paraId="776660E8" w14:textId="77777777" w:rsidR="002261B6" w:rsidRPr="00596879" w:rsidRDefault="002261B6">
      <w:pPr>
        <w:widowControl/>
        <w:numPr>
          <w:ilvl w:val="1"/>
          <w:numId w:val="9"/>
        </w:numPr>
        <w:rPr>
          <w:color w:val="FF0000"/>
          <w:szCs w:val="21"/>
        </w:rPr>
      </w:pPr>
      <w:r w:rsidRPr="00596879">
        <w:rPr>
          <w:color w:val="FF0000"/>
          <w:szCs w:val="21"/>
        </w:rPr>
        <w:t>ARP</w:t>
      </w:r>
    </w:p>
    <w:p w14:paraId="2DA09E1E" w14:textId="77777777" w:rsidR="002261B6" w:rsidRPr="00BF5D7E" w:rsidRDefault="002261B6">
      <w:pPr>
        <w:widowControl/>
        <w:numPr>
          <w:ilvl w:val="1"/>
          <w:numId w:val="9"/>
        </w:numPr>
        <w:rPr>
          <w:color w:val="000000" w:themeColor="text1"/>
          <w:szCs w:val="21"/>
        </w:rPr>
      </w:pPr>
      <w:r w:rsidRPr="00BF5D7E">
        <w:rPr>
          <w:color w:val="000000" w:themeColor="text1"/>
          <w:szCs w:val="21"/>
        </w:rPr>
        <w:t>ICMP</w:t>
      </w:r>
    </w:p>
    <w:p w14:paraId="05DEA5DD" w14:textId="77777777" w:rsidR="002261B6" w:rsidRPr="00BF5D7E" w:rsidRDefault="002261B6">
      <w:pPr>
        <w:widowControl/>
        <w:numPr>
          <w:ilvl w:val="1"/>
          <w:numId w:val="9"/>
        </w:numPr>
        <w:rPr>
          <w:color w:val="000000" w:themeColor="text1"/>
          <w:szCs w:val="21"/>
        </w:rPr>
      </w:pPr>
      <w:r w:rsidRPr="00BF5D7E">
        <w:rPr>
          <w:color w:val="000000" w:themeColor="text1"/>
          <w:szCs w:val="21"/>
        </w:rPr>
        <w:t>None of the above</w:t>
      </w:r>
    </w:p>
    <w:p w14:paraId="498DD545" w14:textId="77777777" w:rsidR="002261B6" w:rsidRPr="00BF5D7E" w:rsidRDefault="002261B6">
      <w:pPr>
        <w:widowControl/>
        <w:rPr>
          <w:color w:val="000000" w:themeColor="text1"/>
          <w:szCs w:val="21"/>
        </w:rPr>
      </w:pPr>
    </w:p>
    <w:p w14:paraId="613B8491"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utility program is designed to find the routers along the path from the host to a destination IP address.?</w:t>
      </w:r>
      <w:r w:rsidRPr="00BF5D7E">
        <w:rPr>
          <w:color w:val="000000" w:themeColor="text1"/>
          <w:szCs w:val="21"/>
        </w:rPr>
        <w:tab/>
      </w:r>
      <w:r w:rsidRPr="00BF5D7E">
        <w:rPr>
          <w:color w:val="000000" w:themeColor="text1"/>
          <w:szCs w:val="21"/>
        </w:rPr>
        <w:tab/>
      </w:r>
    </w:p>
    <w:p w14:paraId="435999F9" w14:textId="77777777" w:rsidR="002261B6" w:rsidRPr="000954B8" w:rsidRDefault="002261B6">
      <w:pPr>
        <w:widowControl/>
        <w:ind w:left="420"/>
        <w:rPr>
          <w:color w:val="FF0000"/>
          <w:szCs w:val="21"/>
        </w:rPr>
      </w:pPr>
      <w:r w:rsidRPr="000954B8">
        <w:rPr>
          <w:color w:val="FF0000"/>
          <w:szCs w:val="21"/>
        </w:rPr>
        <w:t xml:space="preserve">A. </w:t>
      </w:r>
      <w:proofErr w:type="gramStart"/>
      <w:r w:rsidRPr="000954B8">
        <w:rPr>
          <w:color w:val="FF0000"/>
          <w:szCs w:val="21"/>
        </w:rPr>
        <w:t>traceroute</w:t>
      </w:r>
      <w:proofErr w:type="gramEnd"/>
    </w:p>
    <w:p w14:paraId="5F74C37E" w14:textId="77777777" w:rsidR="002261B6" w:rsidRPr="00BF5D7E" w:rsidRDefault="002261B6">
      <w:pPr>
        <w:widowControl/>
        <w:ind w:left="420"/>
        <w:rPr>
          <w:color w:val="000000" w:themeColor="text1"/>
          <w:szCs w:val="21"/>
        </w:rPr>
      </w:pPr>
      <w:r w:rsidRPr="00BF5D7E">
        <w:rPr>
          <w:color w:val="000000" w:themeColor="text1"/>
          <w:szCs w:val="21"/>
        </w:rPr>
        <w:t>B. ping</w:t>
      </w:r>
    </w:p>
    <w:p w14:paraId="1D7C910B" w14:textId="77777777" w:rsidR="002261B6" w:rsidRPr="00BF5D7E" w:rsidRDefault="002261B6">
      <w:pPr>
        <w:widowControl/>
        <w:ind w:left="420"/>
        <w:rPr>
          <w:color w:val="000000" w:themeColor="text1"/>
          <w:szCs w:val="21"/>
        </w:rPr>
      </w:pPr>
      <w:r w:rsidRPr="00BF5D7E">
        <w:rPr>
          <w:color w:val="000000" w:themeColor="text1"/>
          <w:szCs w:val="21"/>
        </w:rPr>
        <w:t xml:space="preserve">C. </w:t>
      </w:r>
      <w:proofErr w:type="spellStart"/>
      <w:r w:rsidRPr="00BF5D7E">
        <w:rPr>
          <w:color w:val="000000" w:themeColor="text1"/>
          <w:szCs w:val="21"/>
        </w:rPr>
        <w:t>ttcp</w:t>
      </w:r>
      <w:proofErr w:type="spellEnd"/>
    </w:p>
    <w:p w14:paraId="4ED5056C" w14:textId="77777777" w:rsidR="002261B6" w:rsidRPr="00BF5D7E" w:rsidRDefault="002261B6">
      <w:pPr>
        <w:widowControl/>
        <w:ind w:left="420"/>
        <w:rPr>
          <w:color w:val="000000" w:themeColor="text1"/>
          <w:szCs w:val="21"/>
        </w:rPr>
      </w:pPr>
      <w:r w:rsidRPr="00BF5D7E">
        <w:rPr>
          <w:color w:val="000000" w:themeColor="text1"/>
          <w:szCs w:val="21"/>
        </w:rPr>
        <w:t xml:space="preserve">D. </w:t>
      </w:r>
      <w:proofErr w:type="spellStart"/>
      <w:r w:rsidRPr="00BF5D7E">
        <w:rPr>
          <w:color w:val="000000" w:themeColor="text1"/>
          <w:szCs w:val="21"/>
        </w:rPr>
        <w:t>Netstate</w:t>
      </w:r>
      <w:proofErr w:type="spellEnd"/>
    </w:p>
    <w:p w14:paraId="5D3DE370" w14:textId="77777777" w:rsidR="002261B6" w:rsidRPr="00BF5D7E" w:rsidRDefault="002261B6">
      <w:pPr>
        <w:widowControl/>
        <w:ind w:left="420"/>
        <w:rPr>
          <w:color w:val="000000" w:themeColor="text1"/>
          <w:szCs w:val="21"/>
        </w:rPr>
      </w:pPr>
    </w:p>
    <w:p w14:paraId="2A4B2C69" w14:textId="77777777" w:rsidR="002261B6" w:rsidRPr="006E369C" w:rsidRDefault="002261B6">
      <w:pPr>
        <w:widowControl/>
        <w:numPr>
          <w:ilvl w:val="0"/>
          <w:numId w:val="3"/>
        </w:numPr>
        <w:rPr>
          <w:color w:val="FF0000"/>
          <w:szCs w:val="21"/>
        </w:rPr>
      </w:pPr>
      <w:r w:rsidRPr="006E369C">
        <w:rPr>
          <w:color w:val="FF0000"/>
          <w:szCs w:val="21"/>
        </w:rPr>
        <w:t>The IP protocol provides for ______ service.</w:t>
      </w:r>
    </w:p>
    <w:p w14:paraId="20F38120" w14:textId="77777777" w:rsidR="002261B6" w:rsidRPr="00BF5D7E" w:rsidRDefault="002261B6">
      <w:pPr>
        <w:widowControl/>
        <w:numPr>
          <w:ilvl w:val="1"/>
          <w:numId w:val="11"/>
        </w:numPr>
        <w:rPr>
          <w:color w:val="000000" w:themeColor="text1"/>
          <w:szCs w:val="21"/>
        </w:rPr>
      </w:pPr>
      <w:r w:rsidRPr="00BF5D7E">
        <w:rPr>
          <w:color w:val="000000" w:themeColor="text1"/>
          <w:szCs w:val="21"/>
        </w:rPr>
        <w:t>reliable and connection-oriented</w:t>
      </w:r>
    </w:p>
    <w:p w14:paraId="38AD7F51" w14:textId="77777777" w:rsidR="002261B6" w:rsidRPr="00BF5D7E" w:rsidRDefault="002261B6">
      <w:pPr>
        <w:widowControl/>
        <w:numPr>
          <w:ilvl w:val="1"/>
          <w:numId w:val="11"/>
        </w:numPr>
        <w:rPr>
          <w:color w:val="000000" w:themeColor="text1"/>
          <w:szCs w:val="21"/>
        </w:rPr>
      </w:pPr>
      <w:r w:rsidRPr="00BF5D7E">
        <w:rPr>
          <w:color w:val="000000" w:themeColor="text1"/>
          <w:szCs w:val="21"/>
        </w:rPr>
        <w:t>non-routable</w:t>
      </w:r>
    </w:p>
    <w:p w14:paraId="72FA2655" w14:textId="77777777" w:rsidR="002261B6" w:rsidRPr="006E369C" w:rsidRDefault="002261B6">
      <w:pPr>
        <w:widowControl/>
        <w:numPr>
          <w:ilvl w:val="1"/>
          <w:numId w:val="11"/>
        </w:numPr>
        <w:rPr>
          <w:color w:val="FF0000"/>
          <w:szCs w:val="21"/>
        </w:rPr>
      </w:pPr>
      <w:r w:rsidRPr="006E369C">
        <w:rPr>
          <w:color w:val="FF0000"/>
          <w:szCs w:val="21"/>
        </w:rPr>
        <w:t>unreliable and connectionless</w:t>
      </w:r>
    </w:p>
    <w:p w14:paraId="019D77E7" w14:textId="77777777" w:rsidR="002261B6" w:rsidRPr="00BF5D7E" w:rsidRDefault="002261B6">
      <w:pPr>
        <w:widowControl/>
        <w:numPr>
          <w:ilvl w:val="1"/>
          <w:numId w:val="11"/>
        </w:numPr>
        <w:rPr>
          <w:color w:val="000000" w:themeColor="text1"/>
          <w:szCs w:val="21"/>
        </w:rPr>
      </w:pPr>
      <w:r w:rsidRPr="00BF5D7E">
        <w:rPr>
          <w:color w:val="000000" w:themeColor="text1"/>
          <w:szCs w:val="21"/>
        </w:rPr>
        <w:t>none of the above</w:t>
      </w:r>
    </w:p>
    <w:p w14:paraId="110D977C" w14:textId="77777777" w:rsidR="002261B6" w:rsidRPr="00BF5D7E" w:rsidRDefault="002261B6">
      <w:pPr>
        <w:widowControl/>
        <w:rPr>
          <w:color w:val="000000" w:themeColor="text1"/>
          <w:szCs w:val="21"/>
        </w:rPr>
      </w:pPr>
    </w:p>
    <w:p w14:paraId="51793D39" w14:textId="5796D77A" w:rsidR="002261B6" w:rsidRPr="00BF5D7E" w:rsidRDefault="002261B6">
      <w:pPr>
        <w:widowControl/>
        <w:numPr>
          <w:ilvl w:val="0"/>
          <w:numId w:val="3"/>
        </w:numPr>
        <w:rPr>
          <w:color w:val="000000" w:themeColor="text1"/>
          <w:szCs w:val="21"/>
        </w:rPr>
      </w:pPr>
      <w:r w:rsidRPr="00BF5D7E">
        <w:rPr>
          <w:color w:val="000000" w:themeColor="text1"/>
          <w:szCs w:val="21"/>
        </w:rPr>
        <w:t>The subnet mask for a network is 255.255.255.2</w:t>
      </w:r>
      <w:r w:rsidR="00632BE1" w:rsidRPr="00BF5D7E">
        <w:rPr>
          <w:color w:val="000000" w:themeColor="text1"/>
          <w:szCs w:val="21"/>
        </w:rPr>
        <w:t>2</w:t>
      </w:r>
      <w:r w:rsidRPr="00BF5D7E">
        <w:rPr>
          <w:color w:val="000000" w:themeColor="text1"/>
          <w:szCs w:val="21"/>
        </w:rPr>
        <w:t xml:space="preserve">4. How many valid host addresses are available? (Disregard special addresses) </w:t>
      </w:r>
      <w:r w:rsidR="00CE32EB">
        <w:rPr>
          <w:rFonts w:hint="eastAsia"/>
          <w:color w:val="000000" w:themeColor="text1"/>
          <w:szCs w:val="21"/>
        </w:rPr>
        <w:t>（忽略特殊地址）</w:t>
      </w:r>
    </w:p>
    <w:p w14:paraId="332E9C7F" w14:textId="77777777" w:rsidR="002261B6" w:rsidRPr="00BF5D7E" w:rsidRDefault="00632BE1" w:rsidP="0015358C">
      <w:pPr>
        <w:widowControl/>
        <w:numPr>
          <w:ilvl w:val="1"/>
          <w:numId w:val="12"/>
        </w:numPr>
        <w:rPr>
          <w:color w:val="000000" w:themeColor="text1"/>
          <w:szCs w:val="21"/>
        </w:rPr>
      </w:pPr>
      <w:r w:rsidRPr="00BF5D7E">
        <w:rPr>
          <w:color w:val="000000" w:themeColor="text1"/>
          <w:szCs w:val="21"/>
        </w:rPr>
        <w:t>14</w:t>
      </w:r>
      <w:r w:rsidR="002261B6" w:rsidRPr="00BF5D7E">
        <w:rPr>
          <w:color w:val="000000" w:themeColor="text1"/>
          <w:szCs w:val="21"/>
        </w:rPr>
        <w:t xml:space="preserve">   </w:t>
      </w:r>
      <w:r w:rsidR="0015358C" w:rsidRPr="00BF5D7E">
        <w:rPr>
          <w:color w:val="000000" w:themeColor="text1"/>
          <w:szCs w:val="21"/>
        </w:rPr>
        <w:tab/>
        <w:t xml:space="preserve">B. </w:t>
      </w:r>
      <w:r w:rsidRPr="00BF5D7E">
        <w:rPr>
          <w:color w:val="000000" w:themeColor="text1"/>
          <w:szCs w:val="21"/>
        </w:rPr>
        <w:t>16</w:t>
      </w:r>
      <w:r w:rsidR="0015358C" w:rsidRPr="00BF5D7E">
        <w:rPr>
          <w:color w:val="000000" w:themeColor="text1"/>
          <w:szCs w:val="21"/>
        </w:rPr>
        <w:tab/>
      </w:r>
      <w:r w:rsidR="0015358C" w:rsidRPr="00BF5D7E">
        <w:rPr>
          <w:color w:val="000000" w:themeColor="text1"/>
          <w:szCs w:val="21"/>
        </w:rPr>
        <w:tab/>
      </w:r>
      <w:r w:rsidR="0015358C" w:rsidRPr="00E600F2">
        <w:rPr>
          <w:color w:val="FF0000"/>
          <w:szCs w:val="21"/>
        </w:rPr>
        <w:t>C. 30</w:t>
      </w:r>
      <w:r w:rsidR="0015358C" w:rsidRPr="00BF5D7E">
        <w:rPr>
          <w:color w:val="000000" w:themeColor="text1"/>
          <w:szCs w:val="21"/>
        </w:rPr>
        <w:tab/>
      </w:r>
      <w:r w:rsidR="0015358C" w:rsidRPr="00BF5D7E">
        <w:rPr>
          <w:color w:val="000000" w:themeColor="text1"/>
          <w:szCs w:val="21"/>
        </w:rPr>
        <w:tab/>
        <w:t xml:space="preserve">D. 32  </w:t>
      </w:r>
    </w:p>
    <w:p w14:paraId="1E367BC5" w14:textId="7CE74C89" w:rsidR="002B50D4" w:rsidRDefault="00E600F2" w:rsidP="002B50D4">
      <w:pPr>
        <w:widowControl/>
        <w:rPr>
          <w:color w:val="000000" w:themeColor="text1"/>
          <w:szCs w:val="21"/>
        </w:rPr>
      </w:pPr>
      <w:r>
        <w:rPr>
          <w:rFonts w:hint="eastAsia"/>
          <w:color w:val="000000" w:themeColor="text1"/>
          <w:szCs w:val="21"/>
        </w:rPr>
        <w:t>3</w:t>
      </w:r>
      <w:r>
        <w:rPr>
          <w:color w:val="000000" w:themeColor="text1"/>
          <w:szCs w:val="21"/>
        </w:rPr>
        <w:t>2-2</w:t>
      </w:r>
    </w:p>
    <w:p w14:paraId="63C61AE9" w14:textId="77777777" w:rsidR="00E600F2" w:rsidRPr="00BF5D7E" w:rsidRDefault="00E600F2" w:rsidP="002B50D4">
      <w:pPr>
        <w:widowControl/>
        <w:rPr>
          <w:color w:val="000000" w:themeColor="text1"/>
          <w:szCs w:val="21"/>
        </w:rPr>
      </w:pPr>
    </w:p>
    <w:p w14:paraId="2B3700EC" w14:textId="77777777" w:rsidR="002261B6" w:rsidRPr="00BF5D7E" w:rsidRDefault="002261B6" w:rsidP="00381E75">
      <w:pPr>
        <w:widowControl/>
        <w:numPr>
          <w:ilvl w:val="0"/>
          <w:numId w:val="3"/>
        </w:numPr>
        <w:rPr>
          <w:color w:val="000000" w:themeColor="text1"/>
          <w:szCs w:val="21"/>
        </w:rPr>
      </w:pPr>
      <w:r w:rsidRPr="00BF5D7E">
        <w:rPr>
          <w:color w:val="000000" w:themeColor="text1"/>
          <w:szCs w:val="21"/>
        </w:rPr>
        <w:t>If a host with IP address 120.</w:t>
      </w:r>
      <w:r w:rsidR="00381E75" w:rsidRPr="00BF5D7E">
        <w:rPr>
          <w:color w:val="000000" w:themeColor="text1"/>
          <w:szCs w:val="21"/>
        </w:rPr>
        <w:t>1</w:t>
      </w:r>
      <w:r w:rsidRPr="00BF5D7E">
        <w:rPr>
          <w:color w:val="000000" w:themeColor="text1"/>
          <w:szCs w:val="21"/>
        </w:rPr>
        <w:t>0.77.55 and mask 255.255.252.0 wants to send a broadcast packet in its subnet, the destination address of the packet is ______.</w:t>
      </w:r>
    </w:p>
    <w:p w14:paraId="782B14BB" w14:textId="77777777" w:rsidR="002261B6" w:rsidRPr="00122AB7" w:rsidRDefault="002261B6">
      <w:pPr>
        <w:widowControl/>
        <w:ind w:left="420"/>
        <w:rPr>
          <w:color w:val="FF0000"/>
          <w:szCs w:val="21"/>
        </w:rPr>
      </w:pPr>
      <w:r w:rsidRPr="00BF5D7E">
        <w:rPr>
          <w:color w:val="000000" w:themeColor="text1"/>
          <w:szCs w:val="21"/>
        </w:rPr>
        <w:t xml:space="preserve">A. </w:t>
      </w:r>
      <w:proofErr w:type="gramStart"/>
      <w:r w:rsidRPr="00BF5D7E">
        <w:rPr>
          <w:color w:val="000000" w:themeColor="text1"/>
          <w:szCs w:val="21"/>
        </w:rPr>
        <w:t>120.10.76.0</w:t>
      </w:r>
      <w:r w:rsidR="0015358C" w:rsidRPr="00BF5D7E">
        <w:rPr>
          <w:color w:val="000000" w:themeColor="text1"/>
          <w:szCs w:val="21"/>
        </w:rPr>
        <w:t xml:space="preserve">  </w:t>
      </w:r>
      <w:r w:rsidR="0015358C" w:rsidRPr="00BF5D7E">
        <w:rPr>
          <w:color w:val="000000" w:themeColor="text1"/>
          <w:szCs w:val="21"/>
        </w:rPr>
        <w:tab/>
      </w:r>
      <w:proofErr w:type="gramEnd"/>
      <w:r w:rsidRPr="00BF5D7E">
        <w:rPr>
          <w:color w:val="000000" w:themeColor="text1"/>
          <w:szCs w:val="21"/>
        </w:rPr>
        <w:t>B. 120.10.76.255</w:t>
      </w:r>
      <w:r w:rsidR="0015358C" w:rsidRPr="00BF5D7E">
        <w:rPr>
          <w:color w:val="000000" w:themeColor="text1"/>
          <w:szCs w:val="21"/>
        </w:rPr>
        <w:tab/>
      </w:r>
      <w:r w:rsidR="0015358C" w:rsidRPr="00BF5D7E">
        <w:rPr>
          <w:color w:val="000000" w:themeColor="text1"/>
          <w:szCs w:val="21"/>
        </w:rPr>
        <w:tab/>
      </w:r>
      <w:r w:rsidRPr="00BF5D7E">
        <w:rPr>
          <w:color w:val="000000" w:themeColor="text1"/>
          <w:szCs w:val="21"/>
        </w:rPr>
        <w:t>C. 120.10.77.255</w:t>
      </w:r>
      <w:r w:rsidR="0015358C" w:rsidRPr="00BF5D7E">
        <w:rPr>
          <w:color w:val="000000" w:themeColor="text1"/>
          <w:szCs w:val="21"/>
        </w:rPr>
        <w:tab/>
      </w:r>
      <w:r w:rsidR="0015358C" w:rsidRPr="00BF5D7E">
        <w:rPr>
          <w:color w:val="000000" w:themeColor="text1"/>
          <w:szCs w:val="21"/>
        </w:rPr>
        <w:tab/>
      </w:r>
      <w:r w:rsidRPr="00122AB7">
        <w:rPr>
          <w:color w:val="FF0000"/>
          <w:szCs w:val="21"/>
        </w:rPr>
        <w:t>D. 120.10.79.255</w:t>
      </w:r>
    </w:p>
    <w:p w14:paraId="27C73036" w14:textId="497D73FA" w:rsidR="00381E75" w:rsidRDefault="00381E75">
      <w:pPr>
        <w:widowControl/>
        <w:ind w:left="420"/>
        <w:rPr>
          <w:color w:val="000000" w:themeColor="text1"/>
          <w:szCs w:val="21"/>
        </w:rPr>
      </w:pPr>
    </w:p>
    <w:p w14:paraId="6444E866" w14:textId="6783ACB6" w:rsidR="00672B06" w:rsidRDefault="00672B06" w:rsidP="00672B06">
      <w:pPr>
        <w:widowControl/>
        <w:ind w:left="420"/>
        <w:rPr>
          <w:color w:val="000000" w:themeColor="text1"/>
          <w:szCs w:val="21"/>
        </w:rPr>
      </w:pPr>
      <w:r>
        <w:rPr>
          <w:rFonts w:hint="eastAsia"/>
          <w:color w:val="000000" w:themeColor="text1"/>
          <w:szCs w:val="21"/>
        </w:rPr>
        <w:lastRenderedPageBreak/>
        <w:t>7</w:t>
      </w:r>
      <w:r>
        <w:rPr>
          <w:color w:val="000000" w:themeColor="text1"/>
          <w:szCs w:val="21"/>
        </w:rPr>
        <w:t>7</w:t>
      </w:r>
      <w:r>
        <w:rPr>
          <w:rFonts w:hint="eastAsia"/>
          <w:color w:val="000000" w:themeColor="text1"/>
          <w:szCs w:val="21"/>
        </w:rPr>
        <w:t>=</w:t>
      </w:r>
      <w:r>
        <w:rPr>
          <w:color w:val="000000" w:themeColor="text1"/>
          <w:szCs w:val="21"/>
        </w:rPr>
        <w:t>64+8+4+1=0100 11</w:t>
      </w:r>
      <w:r w:rsidRPr="00122AB7">
        <w:rPr>
          <w:color w:val="FF0000"/>
          <w:szCs w:val="21"/>
        </w:rPr>
        <w:t>01</w:t>
      </w:r>
    </w:p>
    <w:p w14:paraId="4185AF37" w14:textId="0C7E2B0C" w:rsidR="00122AB7" w:rsidRDefault="00122AB7" w:rsidP="00672B06">
      <w:pPr>
        <w:widowControl/>
        <w:ind w:left="420"/>
        <w:rPr>
          <w:color w:val="000000" w:themeColor="text1"/>
          <w:szCs w:val="21"/>
        </w:rPr>
      </w:pPr>
    </w:p>
    <w:p w14:paraId="455B2F23" w14:textId="77777777" w:rsidR="00122AB7" w:rsidRPr="00BF5D7E" w:rsidRDefault="00122AB7" w:rsidP="00672B06">
      <w:pPr>
        <w:widowControl/>
        <w:ind w:left="420"/>
        <w:rPr>
          <w:color w:val="000000" w:themeColor="text1"/>
          <w:szCs w:val="21"/>
        </w:rPr>
      </w:pPr>
    </w:p>
    <w:p w14:paraId="1F915F36" w14:textId="77777777" w:rsidR="0015358C" w:rsidRPr="00BF5D7E" w:rsidRDefault="0015358C" w:rsidP="0015358C">
      <w:pPr>
        <w:widowControl/>
        <w:numPr>
          <w:ilvl w:val="0"/>
          <w:numId w:val="3"/>
        </w:numPr>
        <w:rPr>
          <w:color w:val="000000" w:themeColor="text1"/>
          <w:szCs w:val="21"/>
        </w:rPr>
      </w:pPr>
      <w:r w:rsidRPr="00BF5D7E">
        <w:rPr>
          <w:color w:val="000000" w:themeColor="text1"/>
          <w:szCs w:val="21"/>
        </w:rPr>
        <w:t xml:space="preserve">In the TCP / IP reference model, _____ provides a direct service for ICMP. </w:t>
      </w:r>
    </w:p>
    <w:p w14:paraId="26FE5B0F" w14:textId="77777777" w:rsidR="004D10F6" w:rsidRPr="00BF5D7E" w:rsidRDefault="004D10F6" w:rsidP="0015358C">
      <w:pPr>
        <w:autoSpaceDE w:val="0"/>
        <w:autoSpaceDN w:val="0"/>
        <w:adjustRightInd w:val="0"/>
        <w:spacing w:line="190" w:lineRule="exact"/>
        <w:ind w:leftChars="143" w:left="300" w:firstLineChars="100" w:firstLine="210"/>
        <w:jc w:val="left"/>
        <w:rPr>
          <w:rFonts w:eastAsia="微软雅黑"/>
          <w:color w:val="000000" w:themeColor="text1"/>
          <w:kern w:val="0"/>
          <w:szCs w:val="21"/>
        </w:rPr>
      </w:pPr>
      <w:r w:rsidRPr="00BF5D7E">
        <w:rPr>
          <w:rFonts w:eastAsia="微软雅黑"/>
          <w:color w:val="000000" w:themeColor="text1"/>
          <w:kern w:val="0"/>
          <w:szCs w:val="21"/>
        </w:rPr>
        <w:t xml:space="preserve">A. PPP    </w:t>
      </w:r>
      <w:r w:rsidRPr="00495A2D">
        <w:rPr>
          <w:rFonts w:eastAsia="微软雅黑"/>
          <w:color w:val="FF0000"/>
          <w:kern w:val="0"/>
          <w:szCs w:val="21"/>
        </w:rPr>
        <w:t xml:space="preserve"> </w:t>
      </w:r>
      <w:r w:rsidRPr="00495A2D">
        <w:rPr>
          <w:rFonts w:eastAsia="微软雅黑"/>
          <w:color w:val="FF0000"/>
          <w:kern w:val="0"/>
          <w:szCs w:val="21"/>
        </w:rPr>
        <w:tab/>
        <w:t>B. IP</w:t>
      </w:r>
      <w:r w:rsidRPr="00BF5D7E">
        <w:rPr>
          <w:rFonts w:eastAsia="微软雅黑"/>
          <w:color w:val="000000" w:themeColor="text1"/>
          <w:kern w:val="0"/>
          <w:szCs w:val="21"/>
        </w:rPr>
        <w:tab/>
      </w:r>
      <w:r w:rsidRPr="00BF5D7E">
        <w:rPr>
          <w:rFonts w:eastAsia="微软雅黑"/>
          <w:color w:val="000000" w:themeColor="text1"/>
          <w:kern w:val="0"/>
          <w:szCs w:val="21"/>
        </w:rPr>
        <w:tab/>
      </w:r>
      <w:r w:rsidRPr="00BF5D7E">
        <w:rPr>
          <w:rFonts w:eastAsia="微软雅黑"/>
          <w:color w:val="000000" w:themeColor="text1"/>
          <w:kern w:val="0"/>
          <w:szCs w:val="21"/>
        </w:rPr>
        <w:tab/>
        <w:t xml:space="preserve">C. UDP </w:t>
      </w:r>
      <w:r w:rsidRPr="00BF5D7E">
        <w:rPr>
          <w:rFonts w:eastAsia="微软雅黑"/>
          <w:color w:val="000000" w:themeColor="text1"/>
          <w:kern w:val="0"/>
          <w:szCs w:val="21"/>
        </w:rPr>
        <w:tab/>
      </w:r>
      <w:r w:rsidRPr="00BF5D7E">
        <w:rPr>
          <w:rFonts w:eastAsia="微软雅黑"/>
          <w:color w:val="000000" w:themeColor="text1"/>
          <w:kern w:val="0"/>
          <w:szCs w:val="21"/>
        </w:rPr>
        <w:tab/>
        <w:t>D. TCP</w:t>
      </w:r>
    </w:p>
    <w:p w14:paraId="06F80A05" w14:textId="77777777" w:rsidR="00007F6D" w:rsidRPr="00BF5D7E" w:rsidRDefault="00007F6D" w:rsidP="0015358C">
      <w:pPr>
        <w:autoSpaceDE w:val="0"/>
        <w:autoSpaceDN w:val="0"/>
        <w:adjustRightInd w:val="0"/>
        <w:spacing w:line="190" w:lineRule="exact"/>
        <w:ind w:leftChars="143" w:left="300" w:firstLineChars="100" w:firstLine="210"/>
        <w:jc w:val="left"/>
        <w:rPr>
          <w:rFonts w:eastAsia="微软雅黑"/>
          <w:color w:val="000000" w:themeColor="text1"/>
          <w:kern w:val="0"/>
          <w:szCs w:val="21"/>
        </w:rPr>
      </w:pPr>
    </w:p>
    <w:p w14:paraId="74A524CD" w14:textId="77777777" w:rsidR="00007F6D" w:rsidRPr="00BF5D7E" w:rsidRDefault="00007F6D" w:rsidP="00007F6D">
      <w:pPr>
        <w:widowControl/>
        <w:numPr>
          <w:ilvl w:val="0"/>
          <w:numId w:val="3"/>
        </w:numPr>
        <w:rPr>
          <w:color w:val="000000" w:themeColor="text1"/>
          <w:szCs w:val="21"/>
        </w:rPr>
      </w:pPr>
      <w:r w:rsidRPr="00BF5D7E">
        <w:rPr>
          <w:color w:val="000000" w:themeColor="text1"/>
          <w:szCs w:val="21"/>
        </w:rPr>
        <w:t>There is a network as following figure. Router R1 has only a route to subnet192.168.1.0/24. In order to making R1 can route to all subnet in the figure, which routing information</w:t>
      </w:r>
      <w:r w:rsidRPr="00BF5D7E">
        <w:rPr>
          <w:color w:val="000000" w:themeColor="text1"/>
          <w:szCs w:val="21"/>
        </w:rPr>
        <w:t>（</w:t>
      </w:r>
      <w:r w:rsidRPr="00BF5D7E">
        <w:rPr>
          <w:color w:val="000000" w:themeColor="text1"/>
          <w:szCs w:val="21"/>
        </w:rPr>
        <w:t>destination network, mask, next hop) should be added in R1:</w:t>
      </w:r>
    </w:p>
    <w:p w14:paraId="7E81B525" w14:textId="77777777" w:rsidR="00007F6D" w:rsidRPr="00BF5D7E" w:rsidRDefault="00FF6A5C" w:rsidP="00007F6D">
      <w:pPr>
        <w:jc w:val="center"/>
        <w:rPr>
          <w:color w:val="000000" w:themeColor="text1"/>
          <w:szCs w:val="21"/>
        </w:rPr>
      </w:pPr>
      <w:r w:rsidRPr="00BF5D7E">
        <w:rPr>
          <w:noProof/>
          <w:color w:val="000000" w:themeColor="text1"/>
          <w:szCs w:val="21"/>
        </w:rPr>
        <w:drawing>
          <wp:inline distT="0" distB="0" distL="0" distR="0" wp14:anchorId="616C31E8" wp14:editId="0EC37324">
            <wp:extent cx="5257800" cy="1343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1343025"/>
                    </a:xfrm>
                    <a:prstGeom prst="rect">
                      <a:avLst/>
                    </a:prstGeom>
                    <a:noFill/>
                    <a:ln>
                      <a:noFill/>
                    </a:ln>
                  </pic:spPr>
                </pic:pic>
              </a:graphicData>
            </a:graphic>
          </wp:inline>
        </w:drawing>
      </w:r>
      <w:r w:rsidR="00007F6D" w:rsidRPr="00BF5D7E">
        <w:rPr>
          <w:color w:val="000000" w:themeColor="text1"/>
          <w:szCs w:val="21"/>
        </w:rPr>
        <w:t xml:space="preserve">  </w:t>
      </w:r>
    </w:p>
    <w:p w14:paraId="510F4334" w14:textId="77777777" w:rsidR="00007F6D" w:rsidRPr="00BF5D7E" w:rsidRDefault="00007F6D" w:rsidP="00007F6D">
      <w:pPr>
        <w:rPr>
          <w:color w:val="000000" w:themeColor="text1"/>
          <w:szCs w:val="21"/>
        </w:rPr>
      </w:pPr>
    </w:p>
    <w:p w14:paraId="5191F7FC"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A</w:t>
      </w:r>
      <w:r w:rsidRPr="00BF5D7E">
        <w:rPr>
          <w:bCs/>
          <w:color w:val="000000" w:themeColor="text1"/>
          <w:kern w:val="0"/>
          <w:szCs w:val="21"/>
        </w:rPr>
        <w:t>．</w:t>
      </w:r>
      <w:r w:rsidRPr="00BF5D7E">
        <w:rPr>
          <w:bCs/>
          <w:color w:val="000000" w:themeColor="text1"/>
          <w:kern w:val="0"/>
          <w:szCs w:val="21"/>
        </w:rPr>
        <w:t>192.168.2.0     255.255.255.128     192.168.1.1</w:t>
      </w:r>
    </w:p>
    <w:p w14:paraId="67E34D12"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B</w:t>
      </w:r>
      <w:r w:rsidRPr="00BF5D7E">
        <w:rPr>
          <w:bCs/>
          <w:color w:val="000000" w:themeColor="text1"/>
          <w:kern w:val="0"/>
          <w:szCs w:val="21"/>
        </w:rPr>
        <w:t>．</w:t>
      </w:r>
      <w:r w:rsidRPr="00BF5D7E">
        <w:rPr>
          <w:bCs/>
          <w:color w:val="000000" w:themeColor="text1"/>
          <w:kern w:val="0"/>
          <w:szCs w:val="21"/>
        </w:rPr>
        <w:t>192.168.2.0     255.255.255.0       192.168.1.1</w:t>
      </w:r>
    </w:p>
    <w:p w14:paraId="1610932B"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C</w:t>
      </w:r>
      <w:r w:rsidRPr="00BF5D7E">
        <w:rPr>
          <w:bCs/>
          <w:color w:val="000000" w:themeColor="text1"/>
          <w:kern w:val="0"/>
          <w:szCs w:val="21"/>
        </w:rPr>
        <w:t>．</w:t>
      </w:r>
      <w:r w:rsidRPr="00BF5D7E">
        <w:rPr>
          <w:bCs/>
          <w:color w:val="000000" w:themeColor="text1"/>
          <w:kern w:val="0"/>
          <w:szCs w:val="21"/>
        </w:rPr>
        <w:t>192.168.2.0     255.255.255.128     192.168.1.2</w:t>
      </w:r>
    </w:p>
    <w:p w14:paraId="14EA941E"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144FB7">
        <w:rPr>
          <w:bCs/>
          <w:color w:val="FF0000"/>
          <w:kern w:val="0"/>
          <w:szCs w:val="21"/>
        </w:rPr>
        <w:t>D</w:t>
      </w:r>
      <w:r w:rsidRPr="00144FB7">
        <w:rPr>
          <w:bCs/>
          <w:color w:val="FF0000"/>
          <w:kern w:val="0"/>
          <w:szCs w:val="21"/>
        </w:rPr>
        <w:t>．</w:t>
      </w:r>
      <w:r w:rsidRPr="00144FB7">
        <w:rPr>
          <w:bCs/>
          <w:color w:val="FF0000"/>
          <w:kern w:val="0"/>
          <w:szCs w:val="21"/>
        </w:rPr>
        <w:t>192.168.2.0     255.255.255.0       192.168.1.2</w:t>
      </w:r>
    </w:p>
    <w:p w14:paraId="0640FEEB" w14:textId="11C360F0" w:rsidR="004D10F6" w:rsidRPr="006253E4" w:rsidRDefault="00EB7055">
      <w:pPr>
        <w:widowControl/>
        <w:rPr>
          <w:color w:val="FF0000"/>
          <w:szCs w:val="21"/>
        </w:rPr>
      </w:pPr>
      <w:r w:rsidRPr="006253E4">
        <w:rPr>
          <w:rFonts w:hint="eastAsia"/>
          <w:color w:val="FF0000"/>
          <w:szCs w:val="21"/>
        </w:rPr>
        <w:t>子网合并</w:t>
      </w:r>
    </w:p>
    <w:p w14:paraId="19D9728E" w14:textId="77777777" w:rsidR="00EB7055" w:rsidRPr="00BF5D7E" w:rsidRDefault="00EB7055">
      <w:pPr>
        <w:widowControl/>
        <w:rPr>
          <w:color w:val="000000" w:themeColor="text1"/>
          <w:szCs w:val="21"/>
        </w:rPr>
      </w:pPr>
    </w:p>
    <w:p w14:paraId="068043CF"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6 -----------------</w:t>
      </w:r>
    </w:p>
    <w:p w14:paraId="01B605CA" w14:textId="77777777" w:rsidR="002261B6" w:rsidRPr="00BF5D7E" w:rsidRDefault="002261B6">
      <w:pPr>
        <w:widowControl/>
        <w:rPr>
          <w:color w:val="000000" w:themeColor="text1"/>
          <w:szCs w:val="21"/>
        </w:rPr>
      </w:pPr>
    </w:p>
    <w:p w14:paraId="3F08C297"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Which of the following does UDP guarantee? </w:t>
      </w:r>
    </w:p>
    <w:p w14:paraId="4E1DFB24" w14:textId="77777777" w:rsidR="002261B6" w:rsidRPr="00BF5D7E" w:rsidRDefault="002261B6">
      <w:pPr>
        <w:widowControl/>
        <w:numPr>
          <w:ilvl w:val="1"/>
          <w:numId w:val="13"/>
        </w:numPr>
        <w:rPr>
          <w:color w:val="000000" w:themeColor="text1"/>
          <w:szCs w:val="21"/>
        </w:rPr>
      </w:pPr>
      <w:r w:rsidRPr="00BF5D7E">
        <w:rPr>
          <w:color w:val="000000" w:themeColor="text1"/>
          <w:szCs w:val="21"/>
        </w:rPr>
        <w:t>Sequence numbers on each user datagram</w:t>
      </w:r>
    </w:p>
    <w:p w14:paraId="6F386E37" w14:textId="77777777" w:rsidR="002261B6" w:rsidRPr="00BF5D7E" w:rsidRDefault="002261B6">
      <w:pPr>
        <w:widowControl/>
        <w:numPr>
          <w:ilvl w:val="1"/>
          <w:numId w:val="13"/>
        </w:numPr>
        <w:rPr>
          <w:color w:val="000000" w:themeColor="text1"/>
          <w:szCs w:val="21"/>
        </w:rPr>
      </w:pPr>
      <w:r w:rsidRPr="00BF5D7E">
        <w:rPr>
          <w:color w:val="000000" w:themeColor="text1"/>
          <w:szCs w:val="21"/>
        </w:rPr>
        <w:t>Acknowledgements to the sender</w:t>
      </w:r>
    </w:p>
    <w:p w14:paraId="62E92186" w14:textId="77777777" w:rsidR="002261B6" w:rsidRPr="00BF5D7E" w:rsidRDefault="002261B6">
      <w:pPr>
        <w:widowControl/>
        <w:numPr>
          <w:ilvl w:val="1"/>
          <w:numId w:val="13"/>
        </w:numPr>
        <w:rPr>
          <w:color w:val="000000" w:themeColor="text1"/>
          <w:szCs w:val="21"/>
        </w:rPr>
      </w:pPr>
      <w:r w:rsidRPr="00BF5D7E">
        <w:rPr>
          <w:color w:val="000000" w:themeColor="text1"/>
          <w:szCs w:val="21"/>
        </w:rPr>
        <w:t>Flow control</w:t>
      </w:r>
    </w:p>
    <w:p w14:paraId="24B8011A" w14:textId="77777777" w:rsidR="002261B6" w:rsidRPr="00D5007C" w:rsidRDefault="002261B6">
      <w:pPr>
        <w:widowControl/>
        <w:numPr>
          <w:ilvl w:val="1"/>
          <w:numId w:val="13"/>
        </w:numPr>
        <w:rPr>
          <w:color w:val="FF0000"/>
          <w:szCs w:val="21"/>
        </w:rPr>
      </w:pPr>
      <w:r w:rsidRPr="00D5007C">
        <w:rPr>
          <w:color w:val="FF0000"/>
          <w:szCs w:val="21"/>
        </w:rPr>
        <w:t>None of the above</w:t>
      </w:r>
    </w:p>
    <w:p w14:paraId="420EF9BE" w14:textId="77777777" w:rsidR="002261B6" w:rsidRPr="00BF5D7E" w:rsidRDefault="002261B6">
      <w:pPr>
        <w:widowControl/>
        <w:rPr>
          <w:color w:val="000000" w:themeColor="text1"/>
          <w:szCs w:val="21"/>
        </w:rPr>
      </w:pPr>
    </w:p>
    <w:p w14:paraId="538FC9CF" w14:textId="77777777" w:rsidR="002261B6" w:rsidRPr="00BF5D7E" w:rsidRDefault="002261B6">
      <w:pPr>
        <w:widowControl/>
        <w:numPr>
          <w:ilvl w:val="0"/>
          <w:numId w:val="3"/>
        </w:numPr>
        <w:rPr>
          <w:color w:val="000000" w:themeColor="text1"/>
          <w:szCs w:val="21"/>
        </w:rPr>
      </w:pPr>
      <w:r w:rsidRPr="00BF5D7E">
        <w:rPr>
          <w:color w:val="000000" w:themeColor="text1"/>
          <w:szCs w:val="21"/>
        </w:rPr>
        <w:t>Host A sends host B a TCP segment (SYN</w:t>
      </w:r>
      <w:r w:rsidRPr="00BF5D7E">
        <w:rPr>
          <w:color w:val="000000" w:themeColor="text1"/>
          <w:szCs w:val="21"/>
        </w:rPr>
        <w:t>＝</w:t>
      </w:r>
      <w:r w:rsidRPr="00BF5D7E">
        <w:rPr>
          <w:color w:val="000000" w:themeColor="text1"/>
          <w:szCs w:val="21"/>
        </w:rPr>
        <w:t>1</w:t>
      </w:r>
      <w:r w:rsidRPr="00BF5D7E">
        <w:rPr>
          <w:color w:val="000000" w:themeColor="text1"/>
          <w:szCs w:val="21"/>
        </w:rPr>
        <w:t>，</w:t>
      </w:r>
      <w:r w:rsidRPr="00BF5D7E">
        <w:rPr>
          <w:color w:val="000000" w:themeColor="text1"/>
          <w:szCs w:val="21"/>
        </w:rPr>
        <w:t>seq</w:t>
      </w:r>
      <w:r w:rsidRPr="00BF5D7E">
        <w:rPr>
          <w:color w:val="000000" w:themeColor="text1"/>
          <w:szCs w:val="21"/>
        </w:rPr>
        <w:t>＝</w:t>
      </w:r>
      <w:r w:rsidRPr="00BF5D7E">
        <w:rPr>
          <w:color w:val="000000" w:themeColor="text1"/>
          <w:szCs w:val="21"/>
        </w:rPr>
        <w:t xml:space="preserve">220) for establishing a connection. Which is the possible segment that host B then correctly sends if host B received the connection request? </w:t>
      </w:r>
    </w:p>
    <w:p w14:paraId="4E3DF798" w14:textId="77777777" w:rsidR="002261B6" w:rsidRPr="00BF5D7E" w:rsidRDefault="002261B6">
      <w:pPr>
        <w:rPr>
          <w:color w:val="000000" w:themeColor="text1"/>
          <w:szCs w:val="21"/>
        </w:rPr>
      </w:pPr>
      <w:r w:rsidRPr="00BF5D7E">
        <w:rPr>
          <w:color w:val="000000" w:themeColor="text1"/>
          <w:szCs w:val="21"/>
        </w:rPr>
        <w:t xml:space="preserve">    A</w:t>
      </w:r>
      <w:r w:rsidRPr="00BF5D7E">
        <w:rPr>
          <w:color w:val="000000" w:themeColor="text1"/>
          <w:szCs w:val="21"/>
        </w:rPr>
        <w:t>．</w:t>
      </w:r>
      <w:r w:rsidRPr="00BF5D7E">
        <w:rPr>
          <w:color w:val="000000" w:themeColor="text1"/>
          <w:szCs w:val="21"/>
        </w:rPr>
        <w:t>(SYN</w:t>
      </w:r>
      <w:r w:rsidRPr="00BF5D7E">
        <w:rPr>
          <w:color w:val="000000" w:themeColor="text1"/>
          <w:szCs w:val="21"/>
        </w:rPr>
        <w:t>＝</w:t>
      </w:r>
      <w:r w:rsidRPr="00BF5D7E">
        <w:rPr>
          <w:color w:val="000000" w:themeColor="text1"/>
          <w:szCs w:val="21"/>
        </w:rPr>
        <w:t>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0;  seq</w:t>
      </w:r>
      <w:r w:rsidRPr="00BF5D7E">
        <w:rPr>
          <w:color w:val="000000" w:themeColor="text1"/>
          <w:szCs w:val="21"/>
        </w:rPr>
        <w:t>＝</w:t>
      </w:r>
      <w:r w:rsidRPr="00BF5D7E">
        <w:rPr>
          <w:color w:val="000000" w:themeColor="text1"/>
          <w:szCs w:val="21"/>
        </w:rPr>
        <w:t>221</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221)</w:t>
      </w:r>
    </w:p>
    <w:p w14:paraId="3A50638D" w14:textId="77777777" w:rsidR="002261B6" w:rsidRPr="00BF5D7E" w:rsidRDefault="002261B6">
      <w:pPr>
        <w:rPr>
          <w:color w:val="000000" w:themeColor="text1"/>
          <w:szCs w:val="21"/>
        </w:rPr>
      </w:pPr>
      <w:r w:rsidRPr="00BF5D7E">
        <w:rPr>
          <w:color w:val="000000" w:themeColor="text1"/>
          <w:szCs w:val="21"/>
        </w:rPr>
        <w:t xml:space="preserve">    B</w:t>
      </w:r>
      <w:r w:rsidRPr="00BF5D7E">
        <w:rPr>
          <w:color w:val="000000" w:themeColor="text1"/>
          <w:szCs w:val="21"/>
        </w:rPr>
        <w:t>．</w:t>
      </w:r>
      <w:r w:rsidRPr="00BF5D7E">
        <w:rPr>
          <w:color w:val="000000" w:themeColor="text1"/>
          <w:szCs w:val="21"/>
        </w:rPr>
        <w:t>(SYN</w:t>
      </w:r>
      <w:r w:rsidRPr="00BF5D7E">
        <w:rPr>
          <w:color w:val="000000" w:themeColor="text1"/>
          <w:szCs w:val="21"/>
        </w:rPr>
        <w:t>＝</w:t>
      </w:r>
      <w:r w:rsidRPr="00BF5D7E">
        <w:rPr>
          <w:color w:val="000000" w:themeColor="text1"/>
          <w:szCs w:val="21"/>
        </w:rPr>
        <w:t>1</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1;  seq</w:t>
      </w:r>
      <w:r w:rsidRPr="00BF5D7E">
        <w:rPr>
          <w:color w:val="000000" w:themeColor="text1"/>
          <w:szCs w:val="21"/>
        </w:rPr>
        <w:t>＝</w:t>
      </w:r>
      <w:r w:rsidRPr="00BF5D7E">
        <w:rPr>
          <w:color w:val="000000" w:themeColor="text1"/>
          <w:szCs w:val="21"/>
        </w:rPr>
        <w:t>220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220)</w:t>
      </w:r>
    </w:p>
    <w:p w14:paraId="3907F030" w14:textId="77777777" w:rsidR="002261B6" w:rsidRPr="00BF5D7E" w:rsidRDefault="002261B6">
      <w:pPr>
        <w:rPr>
          <w:color w:val="000000" w:themeColor="text1"/>
          <w:szCs w:val="21"/>
        </w:rPr>
      </w:pPr>
      <w:r w:rsidRPr="00BF5D7E">
        <w:rPr>
          <w:color w:val="000000" w:themeColor="text1"/>
          <w:szCs w:val="21"/>
        </w:rPr>
        <w:t xml:space="preserve">    C</w:t>
      </w:r>
      <w:r w:rsidRPr="00BF5D7E">
        <w:rPr>
          <w:color w:val="000000" w:themeColor="text1"/>
          <w:szCs w:val="21"/>
        </w:rPr>
        <w:t>．</w:t>
      </w:r>
      <w:r w:rsidRPr="006A4C23">
        <w:rPr>
          <w:color w:val="FF0000"/>
          <w:szCs w:val="21"/>
        </w:rPr>
        <w:t>(SYN</w:t>
      </w:r>
      <w:r w:rsidRPr="006A4C23">
        <w:rPr>
          <w:color w:val="FF0000"/>
          <w:szCs w:val="21"/>
        </w:rPr>
        <w:t>＝</w:t>
      </w:r>
      <w:r w:rsidRPr="006A4C23">
        <w:rPr>
          <w:color w:val="FF0000"/>
          <w:szCs w:val="21"/>
        </w:rPr>
        <w:t>1</w:t>
      </w:r>
      <w:r w:rsidRPr="006A4C23">
        <w:rPr>
          <w:color w:val="FF0000"/>
          <w:szCs w:val="21"/>
        </w:rPr>
        <w:t>，</w:t>
      </w:r>
      <w:r w:rsidRPr="006A4C23">
        <w:rPr>
          <w:color w:val="FF0000"/>
          <w:szCs w:val="21"/>
        </w:rPr>
        <w:t>ACK</w:t>
      </w:r>
      <w:r w:rsidRPr="006A4C23">
        <w:rPr>
          <w:color w:val="FF0000"/>
          <w:szCs w:val="21"/>
        </w:rPr>
        <w:t>＝</w:t>
      </w:r>
      <w:r w:rsidRPr="006A4C23">
        <w:rPr>
          <w:color w:val="FF0000"/>
          <w:szCs w:val="21"/>
        </w:rPr>
        <w:t xml:space="preserve">1; </w:t>
      </w:r>
      <w:r w:rsidRPr="00BF5D7E">
        <w:rPr>
          <w:color w:val="000000" w:themeColor="text1"/>
          <w:szCs w:val="21"/>
        </w:rPr>
        <w:t xml:space="preserve"> seq</w:t>
      </w:r>
      <w:r w:rsidRPr="00BF5D7E">
        <w:rPr>
          <w:color w:val="000000" w:themeColor="text1"/>
          <w:szCs w:val="21"/>
        </w:rPr>
        <w:t>＝</w:t>
      </w:r>
      <w:r w:rsidRPr="00BF5D7E">
        <w:rPr>
          <w:color w:val="000000" w:themeColor="text1"/>
          <w:szCs w:val="21"/>
        </w:rPr>
        <w:t>221</w:t>
      </w:r>
      <w:r w:rsidRPr="00BF5D7E">
        <w:rPr>
          <w:color w:val="000000" w:themeColor="text1"/>
          <w:szCs w:val="21"/>
        </w:rPr>
        <w:t>，</w:t>
      </w:r>
      <w:r w:rsidRPr="006A4C23">
        <w:rPr>
          <w:color w:val="FF0000"/>
          <w:szCs w:val="21"/>
        </w:rPr>
        <w:t>ack</w:t>
      </w:r>
      <w:r w:rsidRPr="006A4C23">
        <w:rPr>
          <w:color w:val="FF0000"/>
          <w:szCs w:val="21"/>
        </w:rPr>
        <w:t>＝</w:t>
      </w:r>
      <w:r w:rsidRPr="006A4C23">
        <w:rPr>
          <w:color w:val="FF0000"/>
          <w:szCs w:val="21"/>
        </w:rPr>
        <w:t>221</w:t>
      </w:r>
      <w:r w:rsidRPr="00BF5D7E">
        <w:rPr>
          <w:color w:val="000000" w:themeColor="text1"/>
          <w:szCs w:val="21"/>
        </w:rPr>
        <w:t>)</w:t>
      </w:r>
    </w:p>
    <w:p w14:paraId="009644B9" w14:textId="77777777" w:rsidR="002261B6" w:rsidRPr="00BF5D7E" w:rsidRDefault="002261B6">
      <w:pPr>
        <w:ind w:firstLineChars="200" w:firstLine="420"/>
        <w:rPr>
          <w:color w:val="000000" w:themeColor="text1"/>
          <w:szCs w:val="21"/>
        </w:rPr>
      </w:pPr>
      <w:r w:rsidRPr="00BF5D7E">
        <w:rPr>
          <w:color w:val="000000" w:themeColor="text1"/>
          <w:szCs w:val="21"/>
        </w:rPr>
        <w:t>D</w:t>
      </w:r>
      <w:r w:rsidRPr="00BF5D7E">
        <w:rPr>
          <w:color w:val="000000" w:themeColor="text1"/>
          <w:szCs w:val="21"/>
        </w:rPr>
        <w:t>．</w:t>
      </w:r>
      <w:r w:rsidRPr="00BF5D7E">
        <w:rPr>
          <w:color w:val="000000" w:themeColor="text1"/>
          <w:szCs w:val="21"/>
        </w:rPr>
        <w:t>(SYN</w:t>
      </w:r>
      <w:r w:rsidRPr="00BF5D7E">
        <w:rPr>
          <w:color w:val="000000" w:themeColor="text1"/>
          <w:szCs w:val="21"/>
        </w:rPr>
        <w:t>＝</w:t>
      </w:r>
      <w:r w:rsidRPr="00BF5D7E">
        <w:rPr>
          <w:color w:val="000000" w:themeColor="text1"/>
          <w:szCs w:val="21"/>
        </w:rPr>
        <w:t>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0;  seq</w:t>
      </w:r>
      <w:r w:rsidRPr="00BF5D7E">
        <w:rPr>
          <w:color w:val="000000" w:themeColor="text1"/>
          <w:szCs w:val="21"/>
        </w:rPr>
        <w:t>＝</w:t>
      </w:r>
      <w:r w:rsidRPr="00BF5D7E">
        <w:rPr>
          <w:color w:val="000000" w:themeColor="text1"/>
          <w:szCs w:val="21"/>
        </w:rPr>
        <w:t>220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220)</w:t>
      </w:r>
    </w:p>
    <w:p w14:paraId="1FD7142C" w14:textId="77777777" w:rsidR="002261B6" w:rsidRPr="00BF5D7E" w:rsidRDefault="002261B6">
      <w:pPr>
        <w:ind w:firstLineChars="200" w:firstLine="420"/>
        <w:rPr>
          <w:color w:val="000000" w:themeColor="text1"/>
          <w:szCs w:val="21"/>
        </w:rPr>
      </w:pPr>
    </w:p>
    <w:p w14:paraId="192DA0D9" w14:textId="77777777" w:rsidR="002261B6" w:rsidRPr="00947349" w:rsidRDefault="002261B6">
      <w:pPr>
        <w:widowControl/>
        <w:numPr>
          <w:ilvl w:val="0"/>
          <w:numId w:val="3"/>
        </w:numPr>
        <w:rPr>
          <w:color w:val="FF0000"/>
          <w:szCs w:val="21"/>
        </w:rPr>
      </w:pPr>
      <w:r w:rsidRPr="00947349">
        <w:rPr>
          <w:color w:val="FF0000"/>
          <w:szCs w:val="21"/>
        </w:rPr>
        <w:t>When a host receives a TCP segment with an acknowledgement number as 500, it means ________.</w:t>
      </w:r>
    </w:p>
    <w:p w14:paraId="0680610A" w14:textId="77777777" w:rsidR="002261B6" w:rsidRPr="00BF5D7E" w:rsidRDefault="002261B6">
      <w:pPr>
        <w:pStyle w:val="1"/>
        <w:numPr>
          <w:ilvl w:val="0"/>
          <w:numId w:val="14"/>
        </w:numPr>
        <w:spacing w:line="320" w:lineRule="exact"/>
        <w:ind w:firstLineChars="0"/>
        <w:rPr>
          <w:rFonts w:eastAsia="Arial Unicode MS"/>
          <w:color w:val="000000" w:themeColor="text1"/>
          <w:szCs w:val="21"/>
        </w:rPr>
      </w:pPr>
      <w:r w:rsidRPr="00BF5D7E">
        <w:rPr>
          <w:rFonts w:eastAsia="Arial Unicode MS"/>
          <w:color w:val="000000" w:themeColor="text1"/>
          <w:szCs w:val="21"/>
        </w:rPr>
        <w:t>TCP Segment 499 has been received</w:t>
      </w:r>
    </w:p>
    <w:p w14:paraId="0617814F" w14:textId="77777777" w:rsidR="002261B6" w:rsidRPr="00BF5D7E" w:rsidRDefault="002261B6">
      <w:pPr>
        <w:pStyle w:val="1"/>
        <w:numPr>
          <w:ilvl w:val="0"/>
          <w:numId w:val="14"/>
        </w:numPr>
        <w:spacing w:line="320" w:lineRule="exact"/>
        <w:ind w:firstLineChars="0"/>
        <w:rPr>
          <w:rFonts w:eastAsia="Arial Unicode MS"/>
          <w:color w:val="000000" w:themeColor="text1"/>
          <w:szCs w:val="21"/>
        </w:rPr>
      </w:pPr>
      <w:r w:rsidRPr="00BF5D7E">
        <w:rPr>
          <w:rFonts w:eastAsia="Arial Unicode MS"/>
          <w:color w:val="000000" w:themeColor="text1"/>
          <w:szCs w:val="21"/>
        </w:rPr>
        <w:t>TCP Segment 500 has been received</w:t>
      </w:r>
    </w:p>
    <w:p w14:paraId="4EC8662A" w14:textId="77777777" w:rsidR="002261B6" w:rsidRPr="00947349" w:rsidRDefault="002261B6">
      <w:pPr>
        <w:pStyle w:val="1"/>
        <w:numPr>
          <w:ilvl w:val="0"/>
          <w:numId w:val="14"/>
        </w:numPr>
        <w:spacing w:line="320" w:lineRule="exact"/>
        <w:ind w:firstLineChars="0"/>
        <w:rPr>
          <w:rFonts w:eastAsia="Arial Unicode MS"/>
          <w:color w:val="FF0000"/>
          <w:szCs w:val="21"/>
        </w:rPr>
      </w:pPr>
      <w:r w:rsidRPr="00947349">
        <w:rPr>
          <w:rFonts w:eastAsia="Arial Unicode MS"/>
          <w:color w:val="FF0000"/>
          <w:szCs w:val="21"/>
        </w:rPr>
        <w:t>The bytes up to and including 499 has been received</w:t>
      </w:r>
    </w:p>
    <w:p w14:paraId="79042CC3" w14:textId="77777777" w:rsidR="002261B6" w:rsidRPr="00BF5D7E" w:rsidRDefault="002261B6">
      <w:pPr>
        <w:pStyle w:val="1"/>
        <w:numPr>
          <w:ilvl w:val="0"/>
          <w:numId w:val="14"/>
        </w:numPr>
        <w:spacing w:line="320" w:lineRule="exact"/>
        <w:ind w:firstLineChars="0"/>
        <w:rPr>
          <w:rFonts w:eastAsia="Arial Unicode MS"/>
          <w:color w:val="000000" w:themeColor="text1"/>
          <w:szCs w:val="21"/>
        </w:rPr>
      </w:pPr>
      <w:r w:rsidRPr="00BF5D7E">
        <w:rPr>
          <w:rFonts w:eastAsia="Arial Unicode MS"/>
          <w:color w:val="000000" w:themeColor="text1"/>
          <w:szCs w:val="21"/>
        </w:rPr>
        <w:t>The bytes up to and including 500 has been received</w:t>
      </w:r>
    </w:p>
    <w:p w14:paraId="303632B8" w14:textId="1E443532" w:rsidR="002261B6" w:rsidRDefault="002261B6">
      <w:pPr>
        <w:pStyle w:val="1"/>
        <w:spacing w:line="320" w:lineRule="exact"/>
        <w:ind w:left="780" w:firstLineChars="0" w:firstLine="0"/>
        <w:rPr>
          <w:rFonts w:eastAsia="Arial Unicode MS"/>
          <w:color w:val="000000" w:themeColor="text1"/>
          <w:szCs w:val="21"/>
        </w:rPr>
      </w:pPr>
    </w:p>
    <w:p w14:paraId="5FB3A499" w14:textId="5A6DA7DA" w:rsidR="00DC4457" w:rsidRDefault="00DC4457">
      <w:pPr>
        <w:pStyle w:val="1"/>
        <w:spacing w:line="320" w:lineRule="exact"/>
        <w:ind w:left="780" w:firstLineChars="0" w:firstLine="0"/>
        <w:rPr>
          <w:noProof/>
        </w:rPr>
      </w:pPr>
      <w:r>
        <w:rPr>
          <w:noProof/>
        </w:rPr>
        <w:lastRenderedPageBreak/>
        <w:drawing>
          <wp:anchor distT="0" distB="0" distL="114300" distR="114300" simplePos="0" relativeHeight="251659264" behindDoc="0" locked="0" layoutInCell="1" allowOverlap="1" wp14:anchorId="4590C3F1" wp14:editId="2A810520">
            <wp:simplePos x="0" y="0"/>
            <wp:positionH relativeFrom="margin">
              <wp:posOffset>82550</wp:posOffset>
            </wp:positionH>
            <wp:positionV relativeFrom="margin">
              <wp:posOffset>2451100</wp:posOffset>
            </wp:positionV>
            <wp:extent cx="5727700" cy="1206500"/>
            <wp:effectExtent l="0" t="0" r="635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27700" cy="1206500"/>
                    </a:xfrm>
                    <a:prstGeom prst="rect">
                      <a:avLst/>
                    </a:prstGeom>
                  </pic:spPr>
                </pic:pic>
              </a:graphicData>
            </a:graphic>
          </wp:anchor>
        </w:drawing>
      </w:r>
      <w:r>
        <w:rPr>
          <w:noProof/>
        </w:rPr>
        <w:drawing>
          <wp:anchor distT="0" distB="0" distL="114300" distR="114300" simplePos="0" relativeHeight="251658240" behindDoc="0" locked="0" layoutInCell="1" allowOverlap="1" wp14:anchorId="3ABF591D" wp14:editId="4C8E7396">
            <wp:simplePos x="1511300" y="7142480"/>
            <wp:positionH relativeFrom="margin">
              <wp:align>left</wp:align>
            </wp:positionH>
            <wp:positionV relativeFrom="margin">
              <wp:align>top</wp:align>
            </wp:positionV>
            <wp:extent cx="5727700" cy="2253615"/>
            <wp:effectExtent l="0" t="0" r="635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2253615"/>
                    </a:xfrm>
                    <a:prstGeom prst="rect">
                      <a:avLst/>
                    </a:prstGeom>
                  </pic:spPr>
                </pic:pic>
              </a:graphicData>
            </a:graphic>
          </wp:anchor>
        </w:drawing>
      </w:r>
    </w:p>
    <w:p w14:paraId="4AE6C960" w14:textId="77777777" w:rsidR="00DC4457" w:rsidRDefault="00DC4457" w:rsidP="00260658">
      <w:pPr>
        <w:pStyle w:val="1"/>
        <w:spacing w:line="320" w:lineRule="exact"/>
        <w:ind w:firstLineChars="0" w:firstLine="0"/>
        <w:rPr>
          <w:rFonts w:eastAsia="Arial Unicode MS"/>
          <w:color w:val="000000" w:themeColor="text1"/>
          <w:szCs w:val="21"/>
        </w:rPr>
      </w:pPr>
    </w:p>
    <w:p w14:paraId="565B9211" w14:textId="77777777" w:rsidR="007E6784" w:rsidRPr="00BF5D7E" w:rsidRDefault="007E6784">
      <w:pPr>
        <w:pStyle w:val="1"/>
        <w:spacing w:line="320" w:lineRule="exact"/>
        <w:ind w:left="780" w:firstLineChars="0" w:firstLine="0"/>
        <w:rPr>
          <w:rFonts w:eastAsia="Arial Unicode MS"/>
          <w:color w:val="000000" w:themeColor="text1"/>
          <w:szCs w:val="21"/>
        </w:rPr>
      </w:pPr>
    </w:p>
    <w:p w14:paraId="2A449CAE" w14:textId="77777777" w:rsidR="002261B6" w:rsidRPr="00BF5D7E" w:rsidRDefault="002261B6">
      <w:pPr>
        <w:widowControl/>
        <w:numPr>
          <w:ilvl w:val="0"/>
          <w:numId w:val="3"/>
        </w:numPr>
        <w:rPr>
          <w:rFonts w:eastAsia="Arial Unicode MS"/>
          <w:color w:val="000000" w:themeColor="text1"/>
          <w:szCs w:val="21"/>
        </w:rPr>
      </w:pPr>
      <w:r w:rsidRPr="00BF5D7E">
        <w:rPr>
          <w:color w:val="000000" w:themeColor="text1"/>
          <w:szCs w:val="21"/>
        </w:rPr>
        <w:t xml:space="preserve">For TCP 3-way handshake connection establishment, which of the following combination is for the </w:t>
      </w:r>
      <w:r w:rsidRPr="00BF5D7E">
        <w:rPr>
          <w:rFonts w:eastAsia="Arial Unicode MS"/>
          <w:color w:val="000000" w:themeColor="text1"/>
          <w:szCs w:val="21"/>
        </w:rPr>
        <w:t>second-way (Connection Accepted)?</w:t>
      </w:r>
    </w:p>
    <w:p w14:paraId="253B7EE7" w14:textId="77777777" w:rsidR="002261B6" w:rsidRPr="00BF5D7E" w:rsidRDefault="002261B6">
      <w:pPr>
        <w:spacing w:line="320" w:lineRule="exact"/>
        <w:ind w:left="420"/>
        <w:rPr>
          <w:rFonts w:eastAsia="Arial Unicode MS"/>
          <w:i/>
          <w:color w:val="000000" w:themeColor="text1"/>
          <w:szCs w:val="21"/>
        </w:rPr>
      </w:pPr>
      <w:r w:rsidRPr="003731C8">
        <w:rPr>
          <w:rFonts w:eastAsia="Arial Unicode MS"/>
          <w:color w:val="FF0000"/>
          <w:szCs w:val="21"/>
        </w:rPr>
        <w:t>A. SYN=</w:t>
      </w:r>
      <w:proofErr w:type="gramStart"/>
      <w:r w:rsidRPr="003731C8">
        <w:rPr>
          <w:rFonts w:eastAsia="Arial Unicode MS"/>
          <w:color w:val="FF0000"/>
          <w:szCs w:val="21"/>
        </w:rPr>
        <w:t>1,ACK</w:t>
      </w:r>
      <w:proofErr w:type="gramEnd"/>
      <w:r w:rsidRPr="003731C8">
        <w:rPr>
          <w:rFonts w:eastAsia="Arial Unicode MS"/>
          <w:color w:val="FF0000"/>
          <w:szCs w:val="21"/>
        </w:rPr>
        <w:t xml:space="preserve">=1   </w:t>
      </w:r>
      <w:r w:rsidRPr="00BF5D7E">
        <w:rPr>
          <w:rFonts w:eastAsia="Arial Unicode MS"/>
          <w:color w:val="000000" w:themeColor="text1"/>
          <w:szCs w:val="21"/>
        </w:rPr>
        <w:t xml:space="preserve">             </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B. SYN=1,ACK=0</w:t>
      </w:r>
    </w:p>
    <w:p w14:paraId="76802687"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C. SYN=-</w:t>
      </w:r>
      <w:proofErr w:type="gramStart"/>
      <w:r w:rsidRPr="00BF5D7E">
        <w:rPr>
          <w:rFonts w:eastAsia="Arial Unicode MS"/>
          <w:color w:val="000000" w:themeColor="text1"/>
          <w:szCs w:val="21"/>
        </w:rPr>
        <w:t>0,ACK</w:t>
      </w:r>
      <w:proofErr w:type="gramEnd"/>
      <w:r w:rsidRPr="00BF5D7E">
        <w:rPr>
          <w:rFonts w:eastAsia="Arial Unicode MS"/>
          <w:color w:val="000000" w:themeColor="text1"/>
          <w:szCs w:val="21"/>
        </w:rPr>
        <w:t xml:space="preserve">=1           </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SYN=0,ACK=0</w:t>
      </w:r>
    </w:p>
    <w:p w14:paraId="2D52F53E" w14:textId="77777777" w:rsidR="002261B6" w:rsidRPr="00BF5D7E" w:rsidRDefault="002261B6">
      <w:pPr>
        <w:widowControl/>
        <w:rPr>
          <w:color w:val="000000" w:themeColor="text1"/>
          <w:szCs w:val="21"/>
        </w:rPr>
      </w:pPr>
    </w:p>
    <w:p w14:paraId="62970A16"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Suppose that the TCP congestion window is set to 18 KB and a timeout occurs. How big will the window be if the next </w:t>
      </w:r>
      <w:r w:rsidRPr="00BF5D7E">
        <w:rPr>
          <w:bCs/>
          <w:color w:val="000000" w:themeColor="text1"/>
          <w:szCs w:val="21"/>
        </w:rPr>
        <w:t>six</w:t>
      </w:r>
      <w:r w:rsidRPr="00BF5D7E">
        <w:rPr>
          <w:color w:val="000000" w:themeColor="text1"/>
          <w:szCs w:val="21"/>
        </w:rPr>
        <w:t xml:space="preserve"> transmission bursts are all successful? Assume that the maximum segment size is 1 KB.</w:t>
      </w:r>
    </w:p>
    <w:p w14:paraId="576AE188" w14:textId="77777777" w:rsidR="002261B6" w:rsidRPr="00BF5D7E" w:rsidRDefault="002261B6">
      <w:pPr>
        <w:widowControl/>
        <w:ind w:left="420"/>
        <w:rPr>
          <w:color w:val="000000" w:themeColor="text1"/>
          <w:szCs w:val="21"/>
        </w:rPr>
      </w:pPr>
      <w:r w:rsidRPr="00BF5D7E">
        <w:rPr>
          <w:color w:val="000000" w:themeColor="text1"/>
          <w:szCs w:val="21"/>
        </w:rPr>
        <w:t xml:space="preserve">A. 9 KB         </w:t>
      </w:r>
      <w:r w:rsidRPr="0092587A">
        <w:rPr>
          <w:color w:val="FF0000"/>
          <w:szCs w:val="21"/>
        </w:rPr>
        <w:t xml:space="preserve">  B. 10 KB    </w:t>
      </w:r>
      <w:r w:rsidRPr="00BF5D7E">
        <w:rPr>
          <w:color w:val="000000" w:themeColor="text1"/>
          <w:szCs w:val="21"/>
        </w:rPr>
        <w:t xml:space="preserve">         C. 16KB         D. 32B</w:t>
      </w:r>
    </w:p>
    <w:p w14:paraId="3A5AFBB1" w14:textId="5622B5E8" w:rsidR="00381E75" w:rsidRPr="008A4741" w:rsidRDefault="00CB21E7">
      <w:pPr>
        <w:pStyle w:val="1"/>
        <w:ind w:firstLineChars="0" w:firstLine="0"/>
        <w:rPr>
          <w:color w:val="FF0000"/>
          <w:szCs w:val="21"/>
        </w:rPr>
      </w:pPr>
      <w:r w:rsidRPr="008A4741">
        <w:rPr>
          <w:rFonts w:hint="eastAsia"/>
          <w:color w:val="FF0000"/>
          <w:szCs w:val="21"/>
        </w:rPr>
        <w:t xml:space="preserve"> </w:t>
      </w:r>
      <w:r w:rsidRPr="008A4741">
        <w:rPr>
          <w:color w:val="FF0000"/>
          <w:szCs w:val="21"/>
        </w:rPr>
        <w:t>1</w:t>
      </w:r>
      <w:r w:rsidRPr="008A4741">
        <w:rPr>
          <w:rFonts w:hint="eastAsia"/>
          <w:color w:val="FF0000"/>
          <w:szCs w:val="21"/>
        </w:rPr>
        <w:t>，</w:t>
      </w:r>
      <w:r w:rsidRPr="008A4741">
        <w:rPr>
          <w:rFonts w:hint="eastAsia"/>
          <w:color w:val="FF0000"/>
          <w:szCs w:val="21"/>
        </w:rPr>
        <w:t>2</w:t>
      </w:r>
      <w:r w:rsidRPr="008A4741">
        <w:rPr>
          <w:rFonts w:hint="eastAsia"/>
          <w:color w:val="FF0000"/>
          <w:szCs w:val="21"/>
        </w:rPr>
        <w:t>，</w:t>
      </w:r>
      <w:r w:rsidRPr="008A4741">
        <w:rPr>
          <w:color w:val="FF0000"/>
          <w:szCs w:val="21"/>
        </w:rPr>
        <w:t>4</w:t>
      </w:r>
      <w:r w:rsidRPr="008A4741">
        <w:rPr>
          <w:rFonts w:hint="eastAsia"/>
          <w:color w:val="FF0000"/>
          <w:szCs w:val="21"/>
        </w:rPr>
        <w:t>，</w:t>
      </w:r>
      <w:r w:rsidRPr="008A4741">
        <w:rPr>
          <w:rFonts w:hint="eastAsia"/>
          <w:color w:val="FF0000"/>
          <w:szCs w:val="21"/>
        </w:rPr>
        <w:t>8</w:t>
      </w:r>
      <w:r w:rsidRPr="008A4741">
        <w:rPr>
          <w:rFonts w:hint="eastAsia"/>
          <w:color w:val="FF0000"/>
          <w:szCs w:val="21"/>
        </w:rPr>
        <w:t>，</w:t>
      </w:r>
      <w:r w:rsidRPr="008A4741">
        <w:rPr>
          <w:rFonts w:hint="eastAsia"/>
          <w:color w:val="FF0000"/>
          <w:szCs w:val="21"/>
        </w:rPr>
        <w:t>9</w:t>
      </w:r>
      <w:r w:rsidRPr="008A4741">
        <w:rPr>
          <w:rFonts w:hint="eastAsia"/>
          <w:color w:val="FF0000"/>
          <w:szCs w:val="21"/>
        </w:rPr>
        <w:t>，</w:t>
      </w:r>
      <w:r w:rsidRPr="008A4741">
        <w:rPr>
          <w:rFonts w:hint="eastAsia"/>
          <w:color w:val="FF0000"/>
          <w:szCs w:val="21"/>
        </w:rPr>
        <w:t>1</w:t>
      </w:r>
      <w:r w:rsidRPr="008A4741">
        <w:rPr>
          <w:color w:val="FF0000"/>
          <w:szCs w:val="21"/>
        </w:rPr>
        <w:t>0</w:t>
      </w:r>
    </w:p>
    <w:p w14:paraId="0CA975E7" w14:textId="214CC432" w:rsidR="005B7056" w:rsidRDefault="005B7056">
      <w:pPr>
        <w:pStyle w:val="1"/>
        <w:ind w:firstLineChars="0" w:firstLine="0"/>
        <w:rPr>
          <w:color w:val="000000" w:themeColor="text1"/>
          <w:szCs w:val="21"/>
        </w:rPr>
      </w:pPr>
    </w:p>
    <w:p w14:paraId="190F74C7" w14:textId="77777777" w:rsidR="00DE0788" w:rsidRPr="00BF5D7E" w:rsidRDefault="00DE0788">
      <w:pPr>
        <w:pStyle w:val="1"/>
        <w:ind w:firstLineChars="0" w:firstLine="0"/>
        <w:rPr>
          <w:color w:val="000000" w:themeColor="text1"/>
          <w:szCs w:val="21"/>
        </w:rPr>
      </w:pPr>
    </w:p>
    <w:p w14:paraId="4F76949C" w14:textId="77777777" w:rsidR="00381E75" w:rsidRPr="00BF5D7E" w:rsidRDefault="002261B6" w:rsidP="00381E75">
      <w:pPr>
        <w:pStyle w:val="1"/>
        <w:ind w:firstLineChars="0" w:firstLine="0"/>
        <w:rPr>
          <w:color w:val="000000" w:themeColor="text1"/>
          <w:szCs w:val="21"/>
        </w:rPr>
      </w:pPr>
      <w:r w:rsidRPr="00BF5D7E">
        <w:rPr>
          <w:color w:val="000000" w:themeColor="text1"/>
          <w:szCs w:val="21"/>
        </w:rPr>
        <w:t>Host A continuously sends host B two TCP segments, which sequence number is 100 and 220. Please answer following 4 questions:</w:t>
      </w:r>
    </w:p>
    <w:p w14:paraId="13300050" w14:textId="77777777" w:rsidR="002261B6" w:rsidRPr="00BF5D7E" w:rsidRDefault="002261B6">
      <w:pPr>
        <w:widowControl/>
        <w:numPr>
          <w:ilvl w:val="0"/>
          <w:numId w:val="3"/>
        </w:numPr>
        <w:rPr>
          <w:color w:val="000000" w:themeColor="text1"/>
          <w:szCs w:val="21"/>
        </w:rPr>
      </w:pPr>
      <w:r w:rsidRPr="00BF5D7E">
        <w:rPr>
          <w:color w:val="000000" w:themeColor="text1"/>
          <w:szCs w:val="21"/>
        </w:rPr>
        <w:t>How many bytes of data does the first segment bring?</w:t>
      </w:r>
    </w:p>
    <w:p w14:paraId="3388B629"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t xml:space="preserve">B. 100          </w:t>
      </w:r>
      <w:r w:rsidRPr="000E6D39">
        <w:rPr>
          <w:bCs/>
          <w:color w:val="FF0000"/>
          <w:kern w:val="0"/>
          <w:szCs w:val="21"/>
        </w:rPr>
        <w:tab/>
        <w:t xml:space="preserve">C. 120 </w:t>
      </w:r>
      <w:r w:rsidRPr="00BF5D7E">
        <w:rPr>
          <w:bCs/>
          <w:color w:val="000000" w:themeColor="text1"/>
          <w:kern w:val="0"/>
          <w:szCs w:val="21"/>
        </w:rPr>
        <w:t xml:space="preserve">       </w:t>
      </w:r>
      <w:r w:rsidRPr="00BF5D7E">
        <w:rPr>
          <w:bCs/>
          <w:color w:val="000000" w:themeColor="text1"/>
          <w:kern w:val="0"/>
          <w:szCs w:val="21"/>
        </w:rPr>
        <w:tab/>
        <w:t>D. 220</w:t>
      </w:r>
    </w:p>
    <w:p w14:paraId="1EC1061C" w14:textId="77777777" w:rsidR="002261B6" w:rsidRPr="00BF5D7E" w:rsidRDefault="002261B6">
      <w:pPr>
        <w:widowControl/>
        <w:rPr>
          <w:color w:val="000000" w:themeColor="text1"/>
          <w:szCs w:val="21"/>
        </w:rPr>
      </w:pPr>
    </w:p>
    <w:p w14:paraId="6E141106" w14:textId="77777777" w:rsidR="002261B6" w:rsidRPr="008A181A" w:rsidRDefault="002261B6">
      <w:pPr>
        <w:widowControl/>
        <w:numPr>
          <w:ilvl w:val="0"/>
          <w:numId w:val="3"/>
        </w:numPr>
        <w:rPr>
          <w:color w:val="FF0000"/>
          <w:szCs w:val="21"/>
        </w:rPr>
      </w:pPr>
      <w:r w:rsidRPr="008A181A">
        <w:rPr>
          <w:color w:val="FF0000"/>
          <w:szCs w:val="21"/>
        </w:rPr>
        <w:t xml:space="preserve">What is the acknowledgment number which host B sends after the first message is successfully received? </w:t>
      </w:r>
    </w:p>
    <w:p w14:paraId="12DDFD82"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t xml:space="preserve">B. 100          </w:t>
      </w:r>
      <w:r w:rsidRPr="00BF5D7E">
        <w:rPr>
          <w:bCs/>
          <w:color w:val="000000" w:themeColor="text1"/>
          <w:kern w:val="0"/>
          <w:szCs w:val="21"/>
        </w:rPr>
        <w:tab/>
        <w:t xml:space="preserve">C. 120        </w:t>
      </w:r>
      <w:r w:rsidRPr="00BF5D7E">
        <w:rPr>
          <w:bCs/>
          <w:color w:val="000000" w:themeColor="text1"/>
          <w:kern w:val="0"/>
          <w:szCs w:val="21"/>
        </w:rPr>
        <w:tab/>
      </w:r>
      <w:r w:rsidRPr="008A181A">
        <w:rPr>
          <w:bCs/>
          <w:color w:val="FF0000"/>
          <w:kern w:val="0"/>
          <w:szCs w:val="21"/>
        </w:rPr>
        <w:t>D. 220</w:t>
      </w:r>
    </w:p>
    <w:p w14:paraId="69530E1C" w14:textId="77777777" w:rsidR="002261B6" w:rsidRPr="00BF5D7E" w:rsidRDefault="002261B6">
      <w:pPr>
        <w:widowControl/>
        <w:rPr>
          <w:color w:val="000000" w:themeColor="text1"/>
          <w:szCs w:val="21"/>
        </w:rPr>
      </w:pPr>
    </w:p>
    <w:p w14:paraId="3251369E"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Assume the acknowledgment number which host B sends after the second message is successfully received, is 340. How many bytes of data is there in the second segment which host A sent?  </w:t>
      </w:r>
    </w:p>
    <w:p w14:paraId="70A91B32"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t xml:space="preserve">B. 100          </w:t>
      </w:r>
      <w:r w:rsidRPr="00BF5D7E">
        <w:rPr>
          <w:bCs/>
          <w:color w:val="000000" w:themeColor="text1"/>
          <w:kern w:val="0"/>
          <w:szCs w:val="21"/>
        </w:rPr>
        <w:tab/>
      </w:r>
      <w:r w:rsidRPr="00FB23B9">
        <w:rPr>
          <w:bCs/>
          <w:color w:val="FF0000"/>
          <w:kern w:val="0"/>
          <w:szCs w:val="21"/>
        </w:rPr>
        <w:t>C. 120</w:t>
      </w:r>
      <w:r w:rsidRPr="00BF5D7E">
        <w:rPr>
          <w:bCs/>
          <w:color w:val="000000" w:themeColor="text1"/>
          <w:kern w:val="0"/>
          <w:szCs w:val="21"/>
        </w:rPr>
        <w:t xml:space="preserve">        </w:t>
      </w:r>
      <w:r w:rsidRPr="00BF5D7E">
        <w:rPr>
          <w:bCs/>
          <w:color w:val="000000" w:themeColor="text1"/>
          <w:kern w:val="0"/>
          <w:szCs w:val="21"/>
        </w:rPr>
        <w:tab/>
        <w:t>D. 220</w:t>
      </w:r>
    </w:p>
    <w:p w14:paraId="2285382A" w14:textId="77777777" w:rsidR="002261B6" w:rsidRPr="00BF5D7E" w:rsidRDefault="002261B6">
      <w:pPr>
        <w:widowControl/>
        <w:rPr>
          <w:color w:val="000000" w:themeColor="text1"/>
          <w:szCs w:val="21"/>
        </w:rPr>
      </w:pPr>
    </w:p>
    <w:p w14:paraId="6BC8656B" w14:textId="77777777" w:rsidR="002261B6" w:rsidRPr="00BF5D7E" w:rsidRDefault="002261B6">
      <w:pPr>
        <w:widowControl/>
        <w:numPr>
          <w:ilvl w:val="0"/>
          <w:numId w:val="3"/>
        </w:numPr>
        <w:rPr>
          <w:color w:val="000000" w:themeColor="text1"/>
          <w:szCs w:val="21"/>
        </w:rPr>
      </w:pPr>
      <w:r w:rsidRPr="00BF5D7E">
        <w:rPr>
          <w:color w:val="000000" w:themeColor="text1"/>
          <w:szCs w:val="21"/>
        </w:rPr>
        <w:lastRenderedPageBreak/>
        <w:t xml:space="preserve">Assume the first segment which host A sent is lost, but the second reached host B and then host B sends host </w:t>
      </w:r>
      <w:proofErr w:type="spellStart"/>
      <w:r w:rsidRPr="00BF5D7E">
        <w:rPr>
          <w:color w:val="000000" w:themeColor="text1"/>
          <w:szCs w:val="21"/>
        </w:rPr>
        <w:t>A</w:t>
      </w:r>
      <w:proofErr w:type="spellEnd"/>
      <w:r w:rsidRPr="00BF5D7E">
        <w:rPr>
          <w:color w:val="000000" w:themeColor="text1"/>
          <w:szCs w:val="21"/>
        </w:rPr>
        <w:t xml:space="preserve"> an acknowledgment. What is the acknowledgment number? </w:t>
      </w:r>
    </w:p>
    <w:p w14:paraId="01E7A2A0"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r>
      <w:r w:rsidR="00AC5B7E" w:rsidRPr="00F37234">
        <w:rPr>
          <w:bCs/>
          <w:color w:val="FF0000"/>
          <w:kern w:val="0"/>
          <w:szCs w:val="21"/>
        </w:rPr>
        <w:t xml:space="preserve">B. 100 </w:t>
      </w:r>
      <w:r w:rsidR="00AC5B7E" w:rsidRPr="00BF5D7E">
        <w:rPr>
          <w:bCs/>
          <w:color w:val="000000" w:themeColor="text1"/>
          <w:kern w:val="0"/>
          <w:szCs w:val="21"/>
        </w:rPr>
        <w:t xml:space="preserve">  </w:t>
      </w:r>
      <w:r w:rsidRPr="00BF5D7E">
        <w:rPr>
          <w:bCs/>
          <w:color w:val="000000" w:themeColor="text1"/>
          <w:kern w:val="0"/>
          <w:szCs w:val="21"/>
        </w:rPr>
        <w:t xml:space="preserve">     </w:t>
      </w:r>
      <w:r w:rsidRPr="00BF5D7E">
        <w:rPr>
          <w:bCs/>
          <w:color w:val="000000" w:themeColor="text1"/>
          <w:kern w:val="0"/>
          <w:szCs w:val="21"/>
        </w:rPr>
        <w:tab/>
        <w:t xml:space="preserve">C. 120        </w:t>
      </w:r>
      <w:r w:rsidRPr="00BF5D7E">
        <w:rPr>
          <w:bCs/>
          <w:color w:val="000000" w:themeColor="text1"/>
          <w:kern w:val="0"/>
          <w:szCs w:val="21"/>
        </w:rPr>
        <w:tab/>
        <w:t>D. 220</w:t>
      </w:r>
    </w:p>
    <w:p w14:paraId="2E568534" w14:textId="77777777" w:rsidR="002261B6" w:rsidRPr="00BF5D7E" w:rsidRDefault="002261B6">
      <w:pPr>
        <w:pStyle w:val="1"/>
        <w:ind w:firstLineChars="0" w:firstLine="0"/>
        <w:rPr>
          <w:bCs/>
          <w:color w:val="000000" w:themeColor="text1"/>
          <w:kern w:val="0"/>
          <w:szCs w:val="21"/>
        </w:rPr>
      </w:pPr>
    </w:p>
    <w:p w14:paraId="4840F4C2"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7 -----------------</w:t>
      </w:r>
    </w:p>
    <w:p w14:paraId="7EFA9149" w14:textId="77777777" w:rsidR="00D51A37" w:rsidRPr="00BF5D7E" w:rsidRDefault="00D51A37">
      <w:pPr>
        <w:pStyle w:val="1"/>
        <w:ind w:firstLineChars="0" w:firstLine="0"/>
        <w:rPr>
          <w:bCs/>
          <w:color w:val="000000" w:themeColor="text1"/>
          <w:kern w:val="0"/>
          <w:szCs w:val="21"/>
        </w:rPr>
      </w:pPr>
    </w:p>
    <w:p w14:paraId="6DA4A36A" w14:textId="77777777" w:rsidR="00D51A37" w:rsidRPr="00BF5D7E" w:rsidRDefault="00D51A37">
      <w:pPr>
        <w:pStyle w:val="1"/>
        <w:ind w:firstLineChars="0" w:firstLine="0"/>
        <w:rPr>
          <w:bCs/>
          <w:color w:val="000000" w:themeColor="text1"/>
          <w:kern w:val="0"/>
          <w:szCs w:val="21"/>
        </w:rPr>
      </w:pPr>
    </w:p>
    <w:p w14:paraId="601E0A20" w14:textId="77777777" w:rsidR="002261B6" w:rsidRPr="00BF5D7E" w:rsidRDefault="002261B6">
      <w:pPr>
        <w:widowControl/>
        <w:rPr>
          <w:color w:val="000000" w:themeColor="text1"/>
          <w:szCs w:val="21"/>
        </w:rPr>
      </w:pPr>
    </w:p>
    <w:p w14:paraId="7B7747C3"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The resolver in DNS client sends a packet to a _____, which then looks up the name and returns the </w:t>
      </w:r>
      <w:proofErr w:type="spellStart"/>
      <w:r w:rsidRPr="00BF5D7E">
        <w:rPr>
          <w:color w:val="000000" w:themeColor="text1"/>
          <w:szCs w:val="21"/>
        </w:rPr>
        <w:t>ip</w:t>
      </w:r>
      <w:proofErr w:type="spellEnd"/>
      <w:r w:rsidRPr="00BF5D7E">
        <w:rPr>
          <w:color w:val="000000" w:themeColor="text1"/>
          <w:szCs w:val="21"/>
        </w:rPr>
        <w:t xml:space="preserve"> address to the resolver.</w:t>
      </w:r>
    </w:p>
    <w:p w14:paraId="2A08F163" w14:textId="77777777" w:rsidR="002261B6" w:rsidRPr="00BF5D7E" w:rsidRDefault="002261B6">
      <w:pPr>
        <w:widowControl/>
        <w:ind w:leftChars="200" w:left="420"/>
        <w:rPr>
          <w:bCs/>
          <w:color w:val="000000" w:themeColor="text1"/>
          <w:szCs w:val="21"/>
        </w:rPr>
      </w:pPr>
      <w:r w:rsidRPr="00BF5D7E">
        <w:rPr>
          <w:bCs/>
          <w:color w:val="000000" w:themeColor="text1"/>
          <w:szCs w:val="21"/>
        </w:rPr>
        <w:t xml:space="preserve">A. proxy name server </w:t>
      </w:r>
      <w:r w:rsidRPr="00BF5D7E">
        <w:rPr>
          <w:bCs/>
          <w:color w:val="000000" w:themeColor="text1"/>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t>B. authoritative name server</w:t>
      </w:r>
      <w:r w:rsidRPr="00BF5D7E">
        <w:rPr>
          <w:bCs/>
          <w:color w:val="000000" w:themeColor="text1"/>
          <w:szCs w:val="21"/>
        </w:rPr>
        <w:tab/>
      </w:r>
    </w:p>
    <w:p w14:paraId="34212C05" w14:textId="77777777" w:rsidR="002261B6" w:rsidRPr="00BF5D7E" w:rsidRDefault="002261B6">
      <w:pPr>
        <w:widowControl/>
        <w:ind w:leftChars="200" w:left="420"/>
        <w:rPr>
          <w:bCs/>
          <w:color w:val="000000" w:themeColor="text1"/>
          <w:szCs w:val="21"/>
        </w:rPr>
      </w:pPr>
      <w:r w:rsidRPr="00813EBE">
        <w:rPr>
          <w:bCs/>
          <w:color w:val="FF0000"/>
          <w:szCs w:val="21"/>
        </w:rPr>
        <w:t xml:space="preserve">C. local name server </w:t>
      </w:r>
      <w:r w:rsidRPr="00813EBE">
        <w:rPr>
          <w:bCs/>
          <w:color w:val="FF0000"/>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t>D. top-level name server</w:t>
      </w:r>
    </w:p>
    <w:p w14:paraId="77A29979" w14:textId="77777777" w:rsidR="002261B6" w:rsidRPr="00BF5D7E" w:rsidRDefault="002261B6">
      <w:pPr>
        <w:autoSpaceDE w:val="0"/>
        <w:autoSpaceDN w:val="0"/>
        <w:adjustRightInd w:val="0"/>
        <w:ind w:leftChars="200" w:left="420"/>
        <w:jc w:val="left"/>
        <w:rPr>
          <w:bCs/>
          <w:color w:val="000000" w:themeColor="text1"/>
          <w:kern w:val="0"/>
          <w:szCs w:val="21"/>
        </w:rPr>
      </w:pPr>
    </w:p>
    <w:p w14:paraId="33E6B91C"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p</w:t>
      </w:r>
      <w:r w:rsidR="0099398F" w:rsidRPr="00BF5D7E">
        <w:rPr>
          <w:color w:val="000000" w:themeColor="text1"/>
          <w:szCs w:val="21"/>
        </w:rPr>
        <w:t>rotocol does not match its well-</w:t>
      </w:r>
      <w:r w:rsidRPr="00BF5D7E">
        <w:rPr>
          <w:color w:val="000000" w:themeColor="text1"/>
          <w:szCs w:val="21"/>
        </w:rPr>
        <w:t>known port?</w:t>
      </w:r>
    </w:p>
    <w:p w14:paraId="35582E48" w14:textId="563B55EE" w:rsidR="002261B6" w:rsidRPr="00BF5D7E" w:rsidRDefault="0069623B" w:rsidP="0069623B">
      <w:pPr>
        <w:widowControl/>
        <w:ind w:firstLine="420"/>
        <w:rPr>
          <w:color w:val="000000" w:themeColor="text1"/>
          <w:szCs w:val="21"/>
        </w:rPr>
      </w:pPr>
      <w:proofErr w:type="gramStart"/>
      <w:r w:rsidRPr="00EF117E">
        <w:rPr>
          <w:color w:val="FF0000"/>
          <w:szCs w:val="21"/>
        </w:rPr>
        <w:t>A.</w:t>
      </w:r>
      <w:r w:rsidR="002261B6" w:rsidRPr="00EF117E">
        <w:rPr>
          <w:color w:val="FF0000"/>
          <w:szCs w:val="21"/>
        </w:rPr>
        <w:t>POP</w:t>
      </w:r>
      <w:proofErr w:type="gramEnd"/>
      <w:r w:rsidR="002261B6" w:rsidRPr="00EF117E">
        <w:rPr>
          <w:color w:val="FF0000"/>
          <w:szCs w:val="21"/>
        </w:rPr>
        <w:t>3  vs  1</w:t>
      </w:r>
      <w:r w:rsidR="0099398F" w:rsidRPr="00EF117E">
        <w:rPr>
          <w:color w:val="FF0000"/>
          <w:szCs w:val="21"/>
        </w:rPr>
        <w:t>2</w:t>
      </w:r>
      <w:r w:rsidR="002261B6" w:rsidRPr="00EF117E">
        <w:rPr>
          <w:color w:val="FF0000"/>
          <w:szCs w:val="21"/>
        </w:rPr>
        <w:t xml:space="preserve">0 </w:t>
      </w:r>
      <w:r w:rsidRPr="00EF117E">
        <w:rPr>
          <w:color w:val="FF0000"/>
          <w:szCs w:val="21"/>
        </w:rPr>
        <w:tab/>
      </w:r>
      <w:r w:rsidR="0089656D">
        <w:rPr>
          <w:color w:val="FF0000"/>
          <w:szCs w:val="21"/>
        </w:rPr>
        <w:t xml:space="preserve"> 110</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B. </w:t>
      </w:r>
      <w:r w:rsidR="002261B6" w:rsidRPr="00BF5D7E">
        <w:rPr>
          <w:color w:val="000000" w:themeColor="text1"/>
          <w:szCs w:val="21"/>
        </w:rPr>
        <w:t>Telnet  vs  23</w:t>
      </w:r>
    </w:p>
    <w:p w14:paraId="12F44219" w14:textId="77777777" w:rsidR="002261B6" w:rsidRPr="00BF5D7E" w:rsidRDefault="0069623B" w:rsidP="0069623B">
      <w:pPr>
        <w:widowControl/>
        <w:ind w:left="420"/>
        <w:rPr>
          <w:color w:val="000000" w:themeColor="text1"/>
          <w:szCs w:val="21"/>
        </w:rPr>
      </w:pPr>
      <w:r w:rsidRPr="00BF5D7E">
        <w:rPr>
          <w:color w:val="000000" w:themeColor="text1"/>
          <w:szCs w:val="21"/>
        </w:rPr>
        <w:t>C.</w:t>
      </w:r>
      <w:r w:rsidR="0099398F" w:rsidRPr="00BF5D7E">
        <w:rPr>
          <w:color w:val="000000" w:themeColor="text1"/>
          <w:szCs w:val="21"/>
        </w:rPr>
        <w:t>FTP   vs   21</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D. </w:t>
      </w:r>
      <w:proofErr w:type="gramStart"/>
      <w:r w:rsidR="002261B6" w:rsidRPr="00BF5D7E">
        <w:rPr>
          <w:color w:val="000000" w:themeColor="text1"/>
          <w:szCs w:val="21"/>
        </w:rPr>
        <w:t>SMTP  vs</w:t>
      </w:r>
      <w:proofErr w:type="gramEnd"/>
      <w:r w:rsidR="002261B6" w:rsidRPr="00BF5D7E">
        <w:rPr>
          <w:color w:val="000000" w:themeColor="text1"/>
          <w:szCs w:val="21"/>
        </w:rPr>
        <w:t xml:space="preserve">  25</w:t>
      </w:r>
    </w:p>
    <w:p w14:paraId="3F986690" w14:textId="77777777" w:rsidR="002261B6" w:rsidRPr="00BF5D7E" w:rsidRDefault="002261B6">
      <w:pPr>
        <w:spacing w:line="320" w:lineRule="exact"/>
        <w:ind w:firstLine="420"/>
        <w:rPr>
          <w:rFonts w:eastAsia="Arial Unicode MS"/>
          <w:color w:val="000000" w:themeColor="text1"/>
          <w:szCs w:val="21"/>
        </w:rPr>
      </w:pPr>
    </w:p>
    <w:p w14:paraId="54A385F7"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is used to keep track of a user and its related information by the Web server?</w:t>
      </w:r>
    </w:p>
    <w:p w14:paraId="205744E6" w14:textId="77777777" w:rsidR="002261B6" w:rsidRPr="00BF5D7E" w:rsidRDefault="002261B6">
      <w:pPr>
        <w:widowControl/>
        <w:ind w:firstLine="420"/>
        <w:rPr>
          <w:color w:val="000000" w:themeColor="text1"/>
          <w:szCs w:val="21"/>
        </w:rPr>
      </w:pPr>
      <w:r w:rsidRPr="00BF5D7E">
        <w:rPr>
          <w:color w:val="000000" w:themeColor="text1"/>
          <w:szCs w:val="21"/>
        </w:rPr>
        <w:t xml:space="preserve">A. web cache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persistent connection</w:t>
      </w:r>
    </w:p>
    <w:p w14:paraId="4EFB022C" w14:textId="77777777" w:rsidR="002261B6" w:rsidRPr="00BF5D7E" w:rsidRDefault="002261B6">
      <w:pPr>
        <w:spacing w:line="320" w:lineRule="exact"/>
        <w:ind w:left="420"/>
        <w:rPr>
          <w:rFonts w:eastAsia="Arial Unicode MS"/>
          <w:color w:val="000000" w:themeColor="text1"/>
          <w:szCs w:val="21"/>
        </w:rPr>
      </w:pPr>
      <w:r w:rsidRPr="00412B1C">
        <w:rPr>
          <w:rFonts w:eastAsia="Arial Unicode MS"/>
          <w:color w:val="FF0000"/>
          <w:szCs w:val="21"/>
        </w:rPr>
        <w:t>C. cookie</w:t>
      </w:r>
      <w:r w:rsidRPr="00412B1C">
        <w:rPr>
          <w:rFonts w:eastAsia="Arial Unicode MS"/>
          <w:color w:val="FF0000"/>
          <w:szCs w:val="21"/>
        </w:rPr>
        <w:tab/>
      </w:r>
      <w:r w:rsidRPr="00412B1C">
        <w:rPr>
          <w:rFonts w:eastAsia="Arial Unicode MS"/>
          <w:color w:val="FF0000"/>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conditional GET</w:t>
      </w:r>
    </w:p>
    <w:p w14:paraId="0E8F2AED" w14:textId="77777777" w:rsidR="002261B6" w:rsidRPr="00BF5D7E" w:rsidRDefault="002261B6">
      <w:pPr>
        <w:widowControl/>
        <w:rPr>
          <w:color w:val="000000" w:themeColor="text1"/>
          <w:szCs w:val="21"/>
        </w:rPr>
      </w:pPr>
    </w:p>
    <w:p w14:paraId="256E90E1" w14:textId="0A0971F2" w:rsidR="002261B6" w:rsidRPr="00BF5D7E" w:rsidRDefault="002261B6">
      <w:pPr>
        <w:widowControl/>
        <w:numPr>
          <w:ilvl w:val="0"/>
          <w:numId w:val="3"/>
        </w:numPr>
        <w:rPr>
          <w:color w:val="000000" w:themeColor="text1"/>
          <w:szCs w:val="21"/>
        </w:rPr>
      </w:pPr>
      <w:r w:rsidRPr="00BF5D7E">
        <w:rPr>
          <w:color w:val="000000" w:themeColor="text1"/>
          <w:szCs w:val="21"/>
        </w:rPr>
        <w:t xml:space="preserve">HTML tag _____ is used to define a </w:t>
      </w:r>
      <w:proofErr w:type="gramStart"/>
      <w:r w:rsidRPr="00BF5D7E">
        <w:rPr>
          <w:color w:val="000000" w:themeColor="text1"/>
          <w:szCs w:val="21"/>
        </w:rPr>
        <w:t>hyperlink .</w:t>
      </w:r>
      <w:proofErr w:type="gramEnd"/>
    </w:p>
    <w:p w14:paraId="1DB8C5DB" w14:textId="77777777" w:rsidR="002261B6" w:rsidRPr="00BF5D7E" w:rsidRDefault="002261B6">
      <w:pPr>
        <w:ind w:leftChars="200" w:left="420"/>
        <w:rPr>
          <w:color w:val="000000" w:themeColor="text1"/>
          <w:kern w:val="0"/>
          <w:szCs w:val="21"/>
        </w:rPr>
      </w:pPr>
      <w:r w:rsidRPr="00BF5D7E">
        <w:rPr>
          <w:color w:val="000000" w:themeColor="text1"/>
          <w:kern w:val="0"/>
          <w:szCs w:val="21"/>
        </w:rPr>
        <w:t>A. &lt;input name</w:t>
      </w:r>
      <w:proofErr w:type="gramStart"/>
      <w:r w:rsidRPr="00BF5D7E">
        <w:rPr>
          <w:color w:val="000000" w:themeColor="text1"/>
          <w:kern w:val="0"/>
          <w:szCs w:val="21"/>
        </w:rPr>
        <w:t>=”…</w:t>
      </w:r>
      <w:proofErr w:type="gramEnd"/>
      <w:r w:rsidRPr="00BF5D7E">
        <w:rPr>
          <w:color w:val="000000" w:themeColor="text1"/>
          <w:kern w:val="0"/>
          <w:szCs w:val="21"/>
        </w:rPr>
        <w:t>”&gt;</w:t>
      </w:r>
      <w:r w:rsidRPr="00BF5D7E">
        <w:rPr>
          <w:color w:val="000000" w:themeColor="text1"/>
          <w:kern w:val="0"/>
          <w:szCs w:val="21"/>
        </w:rPr>
        <w:tab/>
        <w:t xml:space="preserve">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r>
      <w:r w:rsidRPr="0056792C">
        <w:rPr>
          <w:color w:val="FF0000"/>
          <w:kern w:val="0"/>
          <w:szCs w:val="21"/>
        </w:rPr>
        <w:t xml:space="preserve">B. &lt;a </w:t>
      </w:r>
      <w:proofErr w:type="spellStart"/>
      <w:r w:rsidRPr="0056792C">
        <w:rPr>
          <w:color w:val="FF0000"/>
          <w:kern w:val="0"/>
          <w:szCs w:val="21"/>
        </w:rPr>
        <w:t>href</w:t>
      </w:r>
      <w:proofErr w:type="spellEnd"/>
      <w:r w:rsidRPr="0056792C">
        <w:rPr>
          <w:color w:val="FF0000"/>
          <w:kern w:val="0"/>
          <w:szCs w:val="21"/>
        </w:rPr>
        <w:t>=”…” &gt;</w:t>
      </w:r>
      <w:r w:rsidRPr="0056792C">
        <w:rPr>
          <w:color w:val="FF0000"/>
          <w:kern w:val="0"/>
          <w:szCs w:val="21"/>
        </w:rPr>
        <w:tab/>
      </w:r>
      <w:r w:rsidRPr="00BF5D7E">
        <w:rPr>
          <w:color w:val="000000" w:themeColor="text1"/>
          <w:kern w:val="0"/>
          <w:szCs w:val="21"/>
        </w:rPr>
        <w:tab/>
      </w:r>
    </w:p>
    <w:p w14:paraId="548B2C49" w14:textId="77777777" w:rsidR="002261B6" w:rsidRPr="00BF5D7E" w:rsidRDefault="002261B6">
      <w:pPr>
        <w:ind w:leftChars="200" w:left="420"/>
        <w:rPr>
          <w:color w:val="000000" w:themeColor="text1"/>
          <w:kern w:val="0"/>
          <w:szCs w:val="21"/>
        </w:rPr>
      </w:pPr>
      <w:r w:rsidRPr="00BF5D7E">
        <w:rPr>
          <w:color w:val="000000" w:themeColor="text1"/>
          <w:kern w:val="0"/>
          <w:szCs w:val="21"/>
        </w:rPr>
        <w:t>C. &lt;form name</w:t>
      </w:r>
      <w:proofErr w:type="gramStart"/>
      <w:r w:rsidRPr="00BF5D7E">
        <w:rPr>
          <w:color w:val="000000" w:themeColor="text1"/>
          <w:kern w:val="0"/>
          <w:szCs w:val="21"/>
        </w:rPr>
        <w:t>=”…</w:t>
      </w:r>
      <w:proofErr w:type="gramEnd"/>
      <w:r w:rsidRPr="00BF5D7E">
        <w:rPr>
          <w:color w:val="000000" w:themeColor="text1"/>
          <w:kern w:val="0"/>
          <w:szCs w:val="21"/>
        </w:rPr>
        <w:t>” &gt;</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D. &lt;</w:t>
      </w:r>
      <w:proofErr w:type="spellStart"/>
      <w:r w:rsidRPr="00BF5D7E">
        <w:rPr>
          <w:color w:val="000000" w:themeColor="text1"/>
          <w:kern w:val="0"/>
          <w:szCs w:val="21"/>
        </w:rPr>
        <w:t>img</w:t>
      </w:r>
      <w:proofErr w:type="spellEnd"/>
      <w:r w:rsidRPr="00BF5D7E">
        <w:rPr>
          <w:color w:val="000000" w:themeColor="text1"/>
          <w:kern w:val="0"/>
          <w:szCs w:val="21"/>
        </w:rPr>
        <w:t xml:space="preserve"> </w:t>
      </w:r>
      <w:proofErr w:type="spellStart"/>
      <w:r w:rsidRPr="00BF5D7E">
        <w:rPr>
          <w:color w:val="000000" w:themeColor="text1"/>
          <w:kern w:val="0"/>
          <w:szCs w:val="21"/>
        </w:rPr>
        <w:t>src</w:t>
      </w:r>
      <w:proofErr w:type="spellEnd"/>
      <w:r w:rsidRPr="00BF5D7E">
        <w:rPr>
          <w:color w:val="000000" w:themeColor="text1"/>
          <w:kern w:val="0"/>
          <w:szCs w:val="21"/>
        </w:rPr>
        <w:t>=”…” &gt;</w:t>
      </w:r>
      <w:r w:rsidRPr="00BF5D7E">
        <w:rPr>
          <w:color w:val="000000" w:themeColor="text1"/>
          <w:kern w:val="0"/>
          <w:szCs w:val="21"/>
        </w:rPr>
        <w:tab/>
      </w:r>
    </w:p>
    <w:p w14:paraId="7A2EE287" w14:textId="77777777" w:rsidR="002261B6" w:rsidRPr="00BF5D7E" w:rsidRDefault="002261B6">
      <w:pPr>
        <w:ind w:leftChars="200" w:left="420"/>
        <w:rPr>
          <w:color w:val="000000" w:themeColor="text1"/>
          <w:kern w:val="0"/>
          <w:szCs w:val="21"/>
        </w:rPr>
      </w:pPr>
    </w:p>
    <w:p w14:paraId="73B55877" w14:textId="77777777" w:rsidR="002261B6" w:rsidRPr="00BF5D7E" w:rsidRDefault="002261B6">
      <w:pPr>
        <w:widowControl/>
        <w:numPr>
          <w:ilvl w:val="0"/>
          <w:numId w:val="3"/>
        </w:numPr>
        <w:rPr>
          <w:color w:val="000000" w:themeColor="text1"/>
          <w:szCs w:val="21"/>
        </w:rPr>
      </w:pPr>
      <w:r w:rsidRPr="00BF5D7E">
        <w:rPr>
          <w:color w:val="000000" w:themeColor="text1"/>
          <w:szCs w:val="21"/>
        </w:rPr>
        <w:t>______ is a small java program that has been compiled into binary instruction running in JVM, and can be embedded into HTML pages, interpreted by JVM-capable browsers.</w:t>
      </w:r>
    </w:p>
    <w:p w14:paraId="0F0FBE27" w14:textId="77777777" w:rsidR="002261B6" w:rsidRPr="00BF5D7E" w:rsidRDefault="002261B6">
      <w:pPr>
        <w:widowControl/>
        <w:numPr>
          <w:ilvl w:val="0"/>
          <w:numId w:val="16"/>
        </w:numPr>
        <w:rPr>
          <w:color w:val="000000" w:themeColor="text1"/>
          <w:szCs w:val="21"/>
        </w:rPr>
      </w:pPr>
      <w:r w:rsidRPr="00BF5D7E">
        <w:rPr>
          <w:color w:val="000000" w:themeColor="text1"/>
          <w:szCs w:val="21"/>
        </w:rPr>
        <w:t xml:space="preserve">JavaScript      B. JavaBean  </w:t>
      </w:r>
      <w:r w:rsidRPr="00B727E4">
        <w:rPr>
          <w:color w:val="FF0000"/>
          <w:szCs w:val="21"/>
        </w:rPr>
        <w:t xml:space="preserve"> C. Applet </w:t>
      </w:r>
      <w:r w:rsidRPr="00BF5D7E">
        <w:rPr>
          <w:color w:val="000000" w:themeColor="text1"/>
          <w:szCs w:val="21"/>
        </w:rPr>
        <w:t xml:space="preserve">  D. JSP</w:t>
      </w:r>
    </w:p>
    <w:p w14:paraId="69FE8774" w14:textId="3F1F0A74" w:rsidR="002261B6" w:rsidRPr="00BF5D7E" w:rsidRDefault="005C40AF">
      <w:pPr>
        <w:widowControl/>
        <w:rPr>
          <w:color w:val="000000" w:themeColor="text1"/>
          <w:szCs w:val="21"/>
        </w:rPr>
      </w:pPr>
      <w:r>
        <w:rPr>
          <w:noProof/>
        </w:rPr>
        <w:drawing>
          <wp:inline distT="0" distB="0" distL="0" distR="0" wp14:anchorId="24E0D571" wp14:editId="0250F406">
            <wp:extent cx="5727700" cy="364172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641725"/>
                    </a:xfrm>
                    <a:prstGeom prst="rect">
                      <a:avLst/>
                    </a:prstGeom>
                  </pic:spPr>
                </pic:pic>
              </a:graphicData>
            </a:graphic>
          </wp:inline>
        </w:drawing>
      </w:r>
    </w:p>
    <w:p w14:paraId="649F4A33" w14:textId="77777777" w:rsidR="002261B6" w:rsidRPr="00BF5D7E" w:rsidRDefault="002261B6">
      <w:pPr>
        <w:widowControl/>
        <w:numPr>
          <w:ilvl w:val="0"/>
          <w:numId w:val="3"/>
        </w:numPr>
        <w:rPr>
          <w:color w:val="000000" w:themeColor="text1"/>
          <w:szCs w:val="21"/>
        </w:rPr>
      </w:pPr>
      <w:r w:rsidRPr="00BF5D7E">
        <w:rPr>
          <w:color w:val="000000" w:themeColor="text1"/>
          <w:szCs w:val="21"/>
        </w:rPr>
        <w:lastRenderedPageBreak/>
        <w:t xml:space="preserve">In the following descriptions about HTTP, which one is not correct? </w:t>
      </w:r>
    </w:p>
    <w:p w14:paraId="4DEE774B" w14:textId="77777777" w:rsidR="002261B6" w:rsidRPr="00973F50" w:rsidRDefault="002261B6">
      <w:pPr>
        <w:autoSpaceDE w:val="0"/>
        <w:autoSpaceDN w:val="0"/>
        <w:adjustRightInd w:val="0"/>
        <w:ind w:leftChars="200" w:left="420"/>
        <w:jc w:val="left"/>
        <w:rPr>
          <w:bCs/>
          <w:color w:val="FF0000"/>
          <w:kern w:val="0"/>
          <w:szCs w:val="21"/>
        </w:rPr>
      </w:pPr>
      <w:r w:rsidRPr="00973F50">
        <w:rPr>
          <w:bCs/>
          <w:color w:val="FF0000"/>
          <w:kern w:val="0"/>
          <w:szCs w:val="21"/>
        </w:rPr>
        <w:t>A. HTTP uses non-persistent connections in its default mode.</w:t>
      </w:r>
    </w:p>
    <w:p w14:paraId="5063603F"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B. HTTP uses TCP as its underlying transport protocol.</w:t>
      </w:r>
    </w:p>
    <w:p w14:paraId="0F702F3A"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C. HTTP is a stateless protocol.</w:t>
      </w:r>
    </w:p>
    <w:p w14:paraId="5DD06B7B"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D. HTTP is client-server architecture.</w:t>
      </w:r>
    </w:p>
    <w:p w14:paraId="1FB83C5B" w14:textId="77777777" w:rsidR="002261B6" w:rsidRPr="00BF5D7E" w:rsidRDefault="002261B6">
      <w:pPr>
        <w:autoSpaceDE w:val="0"/>
        <w:autoSpaceDN w:val="0"/>
        <w:adjustRightInd w:val="0"/>
        <w:ind w:leftChars="200" w:left="420"/>
        <w:jc w:val="left"/>
        <w:rPr>
          <w:bCs/>
          <w:color w:val="000000" w:themeColor="text1"/>
          <w:kern w:val="0"/>
          <w:szCs w:val="21"/>
        </w:rPr>
      </w:pPr>
    </w:p>
    <w:p w14:paraId="79F02D65" w14:textId="77777777" w:rsidR="002261B6" w:rsidRPr="00BF5D7E" w:rsidRDefault="002261B6">
      <w:pPr>
        <w:widowControl/>
        <w:numPr>
          <w:ilvl w:val="0"/>
          <w:numId w:val="3"/>
        </w:numPr>
        <w:rPr>
          <w:color w:val="000000" w:themeColor="text1"/>
          <w:szCs w:val="21"/>
        </w:rPr>
      </w:pPr>
      <w:r w:rsidRPr="00BF5D7E">
        <w:rPr>
          <w:color w:val="000000" w:themeColor="text1"/>
          <w:szCs w:val="21"/>
        </w:rPr>
        <w:t>When a user clicks on a hyperlink, http://www.zju.edu.cn/lib/index.html, the browser carries out a series of steps in order to fetch the page pointed to. Which one is not in these steps?</w:t>
      </w:r>
    </w:p>
    <w:p w14:paraId="0E0A80B1" w14:textId="77777777" w:rsidR="002261B6" w:rsidRPr="00BF5D7E" w:rsidRDefault="002261B6">
      <w:pPr>
        <w:widowControl/>
        <w:numPr>
          <w:ilvl w:val="0"/>
          <w:numId w:val="17"/>
        </w:numPr>
        <w:rPr>
          <w:color w:val="000000" w:themeColor="text1"/>
          <w:szCs w:val="21"/>
        </w:rPr>
      </w:pPr>
      <w:r w:rsidRPr="00BF5D7E">
        <w:rPr>
          <w:color w:val="000000" w:themeColor="text1"/>
          <w:szCs w:val="21"/>
        </w:rPr>
        <w:t>The browser determines the URL</w:t>
      </w:r>
    </w:p>
    <w:p w14:paraId="43F7C9A9" w14:textId="77777777" w:rsidR="002261B6" w:rsidRPr="00BF5D7E" w:rsidRDefault="002261B6">
      <w:pPr>
        <w:widowControl/>
        <w:numPr>
          <w:ilvl w:val="0"/>
          <w:numId w:val="17"/>
        </w:numPr>
        <w:rPr>
          <w:color w:val="000000" w:themeColor="text1"/>
          <w:szCs w:val="21"/>
        </w:rPr>
      </w:pPr>
      <w:r w:rsidRPr="00BF5D7E">
        <w:rPr>
          <w:color w:val="000000" w:themeColor="text1"/>
          <w:szCs w:val="21"/>
        </w:rPr>
        <w:t>The browser asks DNS for the IP address of www.zju.edu.cn</w:t>
      </w:r>
    </w:p>
    <w:p w14:paraId="14003D8D" w14:textId="77777777" w:rsidR="002261B6" w:rsidRPr="00BB03F8" w:rsidRDefault="002261B6">
      <w:pPr>
        <w:widowControl/>
        <w:numPr>
          <w:ilvl w:val="0"/>
          <w:numId w:val="17"/>
        </w:numPr>
        <w:rPr>
          <w:color w:val="FF0000"/>
          <w:szCs w:val="21"/>
        </w:rPr>
      </w:pPr>
      <w:r w:rsidRPr="00BB03F8">
        <w:rPr>
          <w:color w:val="FF0000"/>
          <w:szCs w:val="21"/>
        </w:rPr>
        <w:t>The browser sends a UDP request asking for file /lib/index.html</w:t>
      </w:r>
    </w:p>
    <w:p w14:paraId="684605F0" w14:textId="77777777" w:rsidR="002261B6" w:rsidRPr="00BF5D7E" w:rsidRDefault="002261B6">
      <w:pPr>
        <w:widowControl/>
        <w:numPr>
          <w:ilvl w:val="0"/>
          <w:numId w:val="17"/>
        </w:numPr>
        <w:rPr>
          <w:color w:val="000000" w:themeColor="text1"/>
          <w:szCs w:val="21"/>
        </w:rPr>
      </w:pPr>
      <w:r w:rsidRPr="00BF5D7E">
        <w:rPr>
          <w:color w:val="000000" w:themeColor="text1"/>
          <w:szCs w:val="21"/>
        </w:rPr>
        <w:t>The browser displays all the text in index.html</w:t>
      </w:r>
    </w:p>
    <w:p w14:paraId="615EBF79" w14:textId="7FD39F35" w:rsidR="002261B6" w:rsidRPr="00BF5D7E" w:rsidRDefault="00494CCD">
      <w:pPr>
        <w:autoSpaceDE w:val="0"/>
        <w:autoSpaceDN w:val="0"/>
        <w:adjustRightInd w:val="0"/>
        <w:ind w:leftChars="200" w:left="420"/>
        <w:jc w:val="left"/>
        <w:rPr>
          <w:bCs/>
          <w:color w:val="000000" w:themeColor="text1"/>
          <w:kern w:val="0"/>
          <w:szCs w:val="21"/>
        </w:rPr>
      </w:pPr>
      <w:r>
        <w:rPr>
          <w:noProof/>
        </w:rPr>
        <w:drawing>
          <wp:inline distT="0" distB="0" distL="0" distR="0" wp14:anchorId="55D7401E" wp14:editId="1D4DD2D2">
            <wp:extent cx="5727700" cy="402399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023995"/>
                    </a:xfrm>
                    <a:prstGeom prst="rect">
                      <a:avLst/>
                    </a:prstGeom>
                  </pic:spPr>
                </pic:pic>
              </a:graphicData>
            </a:graphic>
          </wp:inline>
        </w:drawing>
      </w:r>
      <w:r w:rsidR="007E2CFD" w:rsidRPr="007E2CFD">
        <w:rPr>
          <w:noProof/>
        </w:rPr>
        <w:t xml:space="preserve"> </w:t>
      </w:r>
      <w:r w:rsidR="007E2CFD">
        <w:rPr>
          <w:noProof/>
        </w:rPr>
        <w:drawing>
          <wp:inline distT="0" distB="0" distL="0" distR="0" wp14:anchorId="47B2DE1E" wp14:editId="3400052F">
            <wp:extent cx="5646909" cy="2583404"/>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6909" cy="2583404"/>
                    </a:xfrm>
                    <a:prstGeom prst="rect">
                      <a:avLst/>
                    </a:prstGeom>
                  </pic:spPr>
                </pic:pic>
              </a:graphicData>
            </a:graphic>
          </wp:inline>
        </w:drawing>
      </w:r>
    </w:p>
    <w:p w14:paraId="0AE46565" w14:textId="77777777" w:rsidR="002261B6" w:rsidRPr="00BF5D7E" w:rsidRDefault="002261B6">
      <w:pPr>
        <w:widowControl/>
        <w:numPr>
          <w:ilvl w:val="0"/>
          <w:numId w:val="3"/>
        </w:numPr>
        <w:rPr>
          <w:color w:val="000000" w:themeColor="text1"/>
          <w:szCs w:val="21"/>
        </w:rPr>
      </w:pPr>
      <w:r w:rsidRPr="00BF5D7E">
        <w:rPr>
          <w:color w:val="000000" w:themeColor="text1"/>
          <w:szCs w:val="21"/>
        </w:rPr>
        <w:lastRenderedPageBreak/>
        <w:t>The popularity of the Web has almost been its undoing. Servers, routers, and lines are frequently overloaded. In order to improving performance of accessing Web pages, we can use following techniques except for _______.</w:t>
      </w:r>
    </w:p>
    <w:p w14:paraId="77127E66" w14:textId="77777777" w:rsidR="002261B6" w:rsidRPr="00BF5D7E" w:rsidRDefault="002261B6">
      <w:pPr>
        <w:ind w:leftChars="200" w:left="420"/>
        <w:rPr>
          <w:color w:val="000000" w:themeColor="text1"/>
          <w:kern w:val="0"/>
          <w:szCs w:val="21"/>
        </w:rPr>
      </w:pPr>
      <w:r w:rsidRPr="00BF5D7E">
        <w:rPr>
          <w:color w:val="000000" w:themeColor="text1"/>
          <w:kern w:val="0"/>
          <w:szCs w:val="21"/>
        </w:rPr>
        <w:t xml:space="preserve">A. </w:t>
      </w:r>
      <w:r w:rsidRPr="00BF5D7E">
        <w:rPr>
          <w:color w:val="000000" w:themeColor="text1"/>
          <w:szCs w:val="21"/>
        </w:rPr>
        <w:t>caching</w:t>
      </w:r>
      <w:r w:rsidRPr="00BF5D7E">
        <w:rPr>
          <w:color w:val="000000" w:themeColor="text1"/>
          <w:kern w:val="0"/>
          <w:szCs w:val="21"/>
        </w:rPr>
        <w:tab/>
        <w:t xml:space="preserve">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r>
      <w:r w:rsidRPr="00BF5D7E">
        <w:rPr>
          <w:color w:val="000000" w:themeColor="text1"/>
          <w:szCs w:val="21"/>
        </w:rPr>
        <w:t>B. server replication</w:t>
      </w:r>
    </w:p>
    <w:p w14:paraId="1B87FD6D" w14:textId="77777777" w:rsidR="002261B6" w:rsidRPr="00BF5D7E" w:rsidRDefault="002261B6">
      <w:pPr>
        <w:ind w:leftChars="200" w:left="420"/>
        <w:rPr>
          <w:color w:val="000000" w:themeColor="text1"/>
          <w:kern w:val="0"/>
          <w:szCs w:val="21"/>
        </w:rPr>
      </w:pPr>
      <w:r w:rsidRPr="009D28B3">
        <w:rPr>
          <w:color w:val="FF0000"/>
          <w:kern w:val="0"/>
          <w:szCs w:val="21"/>
        </w:rPr>
        <w:t xml:space="preserve">C. </w:t>
      </w:r>
      <w:r w:rsidRPr="009D28B3">
        <w:rPr>
          <w:color w:val="FF0000"/>
          <w:szCs w:val="21"/>
        </w:rPr>
        <w:t xml:space="preserve">tunneling </w:t>
      </w:r>
      <w:r w:rsidRPr="009D28B3">
        <w:rPr>
          <w:color w:val="FF0000"/>
          <w:kern w:val="0"/>
          <w:szCs w:val="21"/>
        </w:rPr>
        <w:tab/>
      </w:r>
      <w:r w:rsidRPr="009D28B3">
        <w:rPr>
          <w:color w:val="FF0000"/>
          <w:kern w:val="0"/>
          <w:szCs w:val="21"/>
        </w:rPr>
        <w:tab/>
      </w:r>
      <w:r w:rsidRPr="00BF5D7E">
        <w:rPr>
          <w:color w:val="000000" w:themeColor="text1"/>
          <w:kern w:val="0"/>
          <w:szCs w:val="21"/>
        </w:rPr>
        <w:tab/>
      </w:r>
      <w:r w:rsidRPr="00BF5D7E">
        <w:rPr>
          <w:color w:val="000000" w:themeColor="text1"/>
          <w:kern w:val="0"/>
          <w:szCs w:val="21"/>
        </w:rPr>
        <w:tab/>
        <w:t xml:space="preserve">D. </w:t>
      </w:r>
      <w:r w:rsidRPr="00BF5D7E">
        <w:rPr>
          <w:color w:val="000000" w:themeColor="text1"/>
          <w:szCs w:val="21"/>
        </w:rPr>
        <w:t>content delivery networks</w:t>
      </w:r>
      <w:r w:rsidRPr="00BF5D7E">
        <w:rPr>
          <w:color w:val="000000" w:themeColor="text1"/>
          <w:kern w:val="0"/>
          <w:szCs w:val="21"/>
        </w:rPr>
        <w:tab/>
      </w:r>
    </w:p>
    <w:p w14:paraId="4B120781" w14:textId="77777777" w:rsidR="0092683E" w:rsidRPr="00BF5D7E" w:rsidRDefault="0092683E" w:rsidP="0092683E">
      <w:pPr>
        <w:widowControl/>
        <w:rPr>
          <w:color w:val="000000" w:themeColor="text1"/>
          <w:szCs w:val="21"/>
        </w:rPr>
      </w:pPr>
    </w:p>
    <w:p w14:paraId="0DB6AF97" w14:textId="77777777" w:rsidR="0092683E" w:rsidRPr="00BF5D7E" w:rsidRDefault="0092683E" w:rsidP="0092683E">
      <w:pPr>
        <w:widowControl/>
        <w:numPr>
          <w:ilvl w:val="0"/>
          <w:numId w:val="3"/>
        </w:numPr>
        <w:rPr>
          <w:color w:val="000000" w:themeColor="text1"/>
          <w:szCs w:val="21"/>
        </w:rPr>
      </w:pPr>
      <w:r w:rsidRPr="00BF5D7E">
        <w:rPr>
          <w:color w:val="000000" w:themeColor="text1"/>
          <w:szCs w:val="21"/>
        </w:rPr>
        <w:t xml:space="preserve">Which protocol is </w:t>
      </w:r>
      <w:r w:rsidR="0099398F" w:rsidRPr="00BF5D7E">
        <w:rPr>
          <w:color w:val="000000" w:themeColor="text1"/>
          <w:szCs w:val="21"/>
        </w:rPr>
        <w:t>perhaps not</w:t>
      </w:r>
      <w:r w:rsidRPr="00BF5D7E">
        <w:rPr>
          <w:color w:val="000000" w:themeColor="text1"/>
          <w:szCs w:val="21"/>
        </w:rPr>
        <w:t xml:space="preserve"> to be used when using a browser to access a university Web site homepage?</w:t>
      </w:r>
    </w:p>
    <w:p w14:paraId="347AF186" w14:textId="77777777" w:rsidR="0092683E" w:rsidRPr="00BF5D7E" w:rsidRDefault="0092683E" w:rsidP="0092683E">
      <w:pPr>
        <w:widowControl/>
        <w:ind w:firstLine="420"/>
        <w:rPr>
          <w:color w:val="000000" w:themeColor="text1"/>
          <w:szCs w:val="21"/>
        </w:rPr>
      </w:pPr>
      <w:r w:rsidRPr="00BF5D7E">
        <w:rPr>
          <w:color w:val="000000" w:themeColor="text1"/>
          <w:szCs w:val="21"/>
        </w:rPr>
        <w:t xml:space="preserve">A. PPP </w:t>
      </w:r>
      <w:r w:rsidRPr="00BF5D7E">
        <w:rPr>
          <w:color w:val="000000" w:themeColor="text1"/>
          <w:szCs w:val="21"/>
        </w:rPr>
        <w:tab/>
      </w:r>
      <w:r w:rsidRPr="00BF5D7E">
        <w:rPr>
          <w:color w:val="000000" w:themeColor="text1"/>
          <w:szCs w:val="21"/>
        </w:rPr>
        <w:tab/>
        <w:t xml:space="preserve">B. ARP </w:t>
      </w:r>
      <w:r w:rsidRPr="00BF5D7E">
        <w:rPr>
          <w:color w:val="000000" w:themeColor="text1"/>
          <w:szCs w:val="21"/>
        </w:rPr>
        <w:tab/>
      </w:r>
      <w:r w:rsidRPr="00BF5D7E">
        <w:rPr>
          <w:color w:val="000000" w:themeColor="text1"/>
          <w:szCs w:val="21"/>
        </w:rPr>
        <w:tab/>
        <w:t xml:space="preserve">C. UDP </w:t>
      </w:r>
      <w:r w:rsidRPr="00BF5D7E">
        <w:rPr>
          <w:color w:val="000000" w:themeColor="text1"/>
          <w:szCs w:val="21"/>
        </w:rPr>
        <w:tab/>
      </w:r>
      <w:r w:rsidRPr="00BF5D7E">
        <w:rPr>
          <w:color w:val="000000" w:themeColor="text1"/>
          <w:szCs w:val="21"/>
        </w:rPr>
        <w:tab/>
      </w:r>
      <w:r w:rsidRPr="00775E1F">
        <w:rPr>
          <w:color w:val="FF0000"/>
          <w:szCs w:val="21"/>
        </w:rPr>
        <w:t>D. SMTP</w:t>
      </w:r>
    </w:p>
    <w:p w14:paraId="6B9067F6" w14:textId="77777777" w:rsidR="001A7B76" w:rsidRPr="00BF5D7E" w:rsidRDefault="001A7B76">
      <w:pPr>
        <w:pStyle w:val="1"/>
        <w:ind w:firstLineChars="0" w:firstLine="0"/>
        <w:rPr>
          <w:rFonts w:eastAsia="微软雅黑"/>
          <w:color w:val="000000" w:themeColor="text1"/>
          <w:kern w:val="0"/>
          <w:szCs w:val="21"/>
        </w:rPr>
      </w:pPr>
    </w:p>
    <w:p w14:paraId="1DF130BF"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8 -----------------</w:t>
      </w:r>
    </w:p>
    <w:p w14:paraId="48E7C3E9" w14:textId="77777777" w:rsidR="002261B6" w:rsidRPr="00262D9F" w:rsidRDefault="002261B6">
      <w:pPr>
        <w:widowControl/>
        <w:numPr>
          <w:ilvl w:val="0"/>
          <w:numId w:val="3"/>
        </w:numPr>
        <w:rPr>
          <w:color w:val="FF0000"/>
          <w:szCs w:val="21"/>
        </w:rPr>
      </w:pPr>
      <w:r w:rsidRPr="00262D9F">
        <w:rPr>
          <w:color w:val="FF0000"/>
          <w:szCs w:val="21"/>
        </w:rPr>
        <w:t>Cipher block chaining can be used to prevent attack to _______</w:t>
      </w:r>
      <w:proofErr w:type="gramStart"/>
      <w:r w:rsidRPr="00262D9F">
        <w:rPr>
          <w:color w:val="FF0000"/>
          <w:szCs w:val="21"/>
        </w:rPr>
        <w:t>_ .</w:t>
      </w:r>
      <w:proofErr w:type="gramEnd"/>
    </w:p>
    <w:p w14:paraId="7E53A825" w14:textId="77777777" w:rsidR="002261B6" w:rsidRPr="00BF5D7E" w:rsidRDefault="002261B6">
      <w:pPr>
        <w:widowControl/>
        <w:numPr>
          <w:ilvl w:val="1"/>
          <w:numId w:val="18"/>
        </w:numPr>
        <w:rPr>
          <w:bCs/>
          <w:color w:val="000000" w:themeColor="text1"/>
          <w:szCs w:val="21"/>
        </w:rPr>
      </w:pPr>
      <w:r w:rsidRPr="00BF5D7E">
        <w:rPr>
          <w:bCs/>
          <w:color w:val="000000" w:themeColor="text1"/>
          <w:szCs w:val="21"/>
        </w:rPr>
        <w:t>RSA</w:t>
      </w:r>
      <w:r w:rsidRPr="00BF5D7E">
        <w:rPr>
          <w:bCs/>
          <w:color w:val="000000" w:themeColor="text1"/>
          <w:szCs w:val="21"/>
        </w:rPr>
        <w:tab/>
      </w:r>
      <w:r w:rsidRPr="00BF5D7E">
        <w:rPr>
          <w:bCs/>
          <w:color w:val="000000" w:themeColor="text1"/>
          <w:szCs w:val="21"/>
        </w:rPr>
        <w:tab/>
      </w:r>
      <w:r w:rsidRPr="003464E5">
        <w:rPr>
          <w:bCs/>
          <w:color w:val="FF0000"/>
          <w:szCs w:val="21"/>
        </w:rPr>
        <w:t>B. AES</w:t>
      </w:r>
      <w:r w:rsidRPr="003464E5">
        <w:rPr>
          <w:bCs/>
          <w:color w:val="FF0000"/>
          <w:szCs w:val="21"/>
        </w:rPr>
        <w:tab/>
      </w:r>
      <w:r w:rsidRPr="00BF5D7E">
        <w:rPr>
          <w:bCs/>
          <w:color w:val="000000" w:themeColor="text1"/>
          <w:szCs w:val="21"/>
        </w:rPr>
        <w:tab/>
        <w:t>C. SHA-1</w:t>
      </w:r>
      <w:r w:rsidRPr="00BF5D7E">
        <w:rPr>
          <w:bCs/>
          <w:color w:val="000000" w:themeColor="text1"/>
          <w:szCs w:val="21"/>
        </w:rPr>
        <w:tab/>
      </w:r>
      <w:r w:rsidRPr="00BF5D7E">
        <w:rPr>
          <w:bCs/>
          <w:color w:val="000000" w:themeColor="text1"/>
          <w:szCs w:val="21"/>
        </w:rPr>
        <w:tab/>
        <w:t>D. PGP</w:t>
      </w:r>
    </w:p>
    <w:p w14:paraId="6A667FDC" w14:textId="77777777" w:rsidR="002261B6" w:rsidRPr="00BF5D7E" w:rsidRDefault="002261B6">
      <w:pPr>
        <w:widowControl/>
        <w:rPr>
          <w:color w:val="000000" w:themeColor="text1"/>
          <w:szCs w:val="21"/>
        </w:rPr>
      </w:pPr>
    </w:p>
    <w:p w14:paraId="794414D4"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key is used to decrypt data when using public-key cryptography?</w:t>
      </w:r>
    </w:p>
    <w:p w14:paraId="43DFF729" w14:textId="77777777" w:rsidR="002261B6" w:rsidRPr="00BF5D7E" w:rsidRDefault="002261B6">
      <w:pPr>
        <w:widowControl/>
        <w:ind w:left="420"/>
        <w:rPr>
          <w:color w:val="000000" w:themeColor="text1"/>
          <w:szCs w:val="21"/>
        </w:rPr>
      </w:pPr>
      <w:r w:rsidRPr="00BF5D7E">
        <w:rPr>
          <w:color w:val="000000" w:themeColor="text1"/>
          <w:szCs w:val="21"/>
        </w:rPr>
        <w:t>A. The sender’s public key</w:t>
      </w:r>
    </w:p>
    <w:p w14:paraId="0219BA56" w14:textId="77777777" w:rsidR="002261B6" w:rsidRPr="00BF5D7E" w:rsidRDefault="002261B6">
      <w:pPr>
        <w:widowControl/>
        <w:ind w:left="420"/>
        <w:rPr>
          <w:color w:val="000000" w:themeColor="text1"/>
          <w:szCs w:val="21"/>
        </w:rPr>
      </w:pPr>
      <w:r w:rsidRPr="00BF5D7E">
        <w:rPr>
          <w:color w:val="000000" w:themeColor="text1"/>
          <w:szCs w:val="21"/>
        </w:rPr>
        <w:t>B. The sender’s private key</w:t>
      </w:r>
    </w:p>
    <w:p w14:paraId="300E31EF" w14:textId="7EC12002" w:rsidR="002261B6" w:rsidRPr="00BF5D7E" w:rsidRDefault="002261B6" w:rsidP="001A399C">
      <w:pPr>
        <w:widowControl/>
        <w:tabs>
          <w:tab w:val="left" w:pos="6580"/>
        </w:tabs>
        <w:ind w:left="420"/>
        <w:rPr>
          <w:color w:val="000000" w:themeColor="text1"/>
          <w:szCs w:val="21"/>
        </w:rPr>
      </w:pPr>
      <w:r w:rsidRPr="00BF5D7E">
        <w:rPr>
          <w:color w:val="000000" w:themeColor="text1"/>
          <w:szCs w:val="21"/>
        </w:rPr>
        <w:t>C. The receiver’s public key</w:t>
      </w:r>
      <w:r w:rsidR="001A399C">
        <w:rPr>
          <w:color w:val="000000" w:themeColor="text1"/>
          <w:szCs w:val="21"/>
        </w:rPr>
        <w:tab/>
      </w:r>
    </w:p>
    <w:p w14:paraId="2B9E7C9D" w14:textId="77777777" w:rsidR="002261B6" w:rsidRPr="001A399C" w:rsidRDefault="002261B6">
      <w:pPr>
        <w:widowControl/>
        <w:ind w:left="420"/>
        <w:rPr>
          <w:color w:val="FF0000"/>
          <w:szCs w:val="21"/>
        </w:rPr>
      </w:pPr>
      <w:r w:rsidRPr="001A399C">
        <w:rPr>
          <w:color w:val="FF0000"/>
          <w:szCs w:val="21"/>
        </w:rPr>
        <w:t>D. The receiver’s private key</w:t>
      </w:r>
    </w:p>
    <w:p w14:paraId="7A1F54E5" w14:textId="77777777" w:rsidR="002261B6" w:rsidRPr="00BF5D7E" w:rsidRDefault="002261B6">
      <w:pPr>
        <w:widowControl/>
        <w:ind w:left="420"/>
        <w:rPr>
          <w:color w:val="000000" w:themeColor="text1"/>
          <w:szCs w:val="21"/>
        </w:rPr>
      </w:pPr>
    </w:p>
    <w:p w14:paraId="1F08C86F" w14:textId="77777777" w:rsidR="002261B6" w:rsidRPr="00D016EC" w:rsidRDefault="002261B6">
      <w:pPr>
        <w:widowControl/>
        <w:numPr>
          <w:ilvl w:val="0"/>
          <w:numId w:val="3"/>
        </w:numPr>
        <w:rPr>
          <w:color w:val="FF0000"/>
          <w:szCs w:val="21"/>
        </w:rPr>
      </w:pPr>
      <w:r w:rsidRPr="00D016EC">
        <w:rPr>
          <w:color w:val="FF0000"/>
          <w:szCs w:val="21"/>
        </w:rPr>
        <w:t>Which key is the browser used to verify the certificate of the website?</w:t>
      </w:r>
    </w:p>
    <w:p w14:paraId="2EFE0BE3" w14:textId="77777777" w:rsidR="002261B6" w:rsidRPr="00BF5D7E" w:rsidRDefault="002261B6">
      <w:pPr>
        <w:pStyle w:val="1"/>
        <w:widowControl/>
        <w:ind w:left="420" w:firstLineChars="0" w:firstLine="0"/>
        <w:rPr>
          <w:color w:val="000000" w:themeColor="text1"/>
          <w:szCs w:val="21"/>
        </w:rPr>
      </w:pPr>
      <w:r w:rsidRPr="00BF5D7E">
        <w:rPr>
          <w:color w:val="000000" w:themeColor="text1"/>
          <w:szCs w:val="21"/>
        </w:rPr>
        <w:t>A. The public key of the website</w:t>
      </w:r>
    </w:p>
    <w:p w14:paraId="631ADAD4" w14:textId="77777777" w:rsidR="002261B6" w:rsidRPr="00BF5D7E" w:rsidRDefault="002261B6">
      <w:pPr>
        <w:pStyle w:val="1"/>
        <w:widowControl/>
        <w:ind w:left="420" w:firstLineChars="0" w:firstLine="0"/>
        <w:rPr>
          <w:color w:val="000000" w:themeColor="text1"/>
          <w:szCs w:val="21"/>
        </w:rPr>
      </w:pPr>
      <w:r w:rsidRPr="00BF5D7E">
        <w:rPr>
          <w:color w:val="000000" w:themeColor="text1"/>
          <w:szCs w:val="21"/>
        </w:rPr>
        <w:t xml:space="preserve">B. The private key of the browser </w:t>
      </w:r>
    </w:p>
    <w:p w14:paraId="1849EF47" w14:textId="77777777" w:rsidR="002261B6" w:rsidRPr="00D016EC" w:rsidRDefault="002261B6">
      <w:pPr>
        <w:widowControl/>
        <w:ind w:left="420"/>
        <w:rPr>
          <w:color w:val="FF0000"/>
          <w:szCs w:val="21"/>
        </w:rPr>
      </w:pPr>
      <w:r w:rsidRPr="00D016EC">
        <w:rPr>
          <w:color w:val="FF0000"/>
          <w:szCs w:val="21"/>
        </w:rPr>
        <w:t xml:space="preserve">C. The public key of the CA </w:t>
      </w:r>
    </w:p>
    <w:p w14:paraId="676D3EB9" w14:textId="77777777" w:rsidR="002261B6" w:rsidRPr="00BF5D7E" w:rsidRDefault="002261B6">
      <w:pPr>
        <w:widowControl/>
        <w:ind w:left="420"/>
        <w:rPr>
          <w:color w:val="000000" w:themeColor="text1"/>
          <w:szCs w:val="21"/>
        </w:rPr>
      </w:pPr>
      <w:r w:rsidRPr="00BF5D7E">
        <w:rPr>
          <w:color w:val="000000" w:themeColor="text1"/>
          <w:szCs w:val="21"/>
        </w:rPr>
        <w:t xml:space="preserve">D. The private key of the website </w:t>
      </w:r>
    </w:p>
    <w:p w14:paraId="650C276E" w14:textId="77777777" w:rsidR="002261B6" w:rsidRPr="00BF5D7E" w:rsidRDefault="002261B6">
      <w:pPr>
        <w:widowControl/>
        <w:rPr>
          <w:color w:val="000000" w:themeColor="text1"/>
          <w:szCs w:val="21"/>
        </w:rPr>
      </w:pPr>
    </w:p>
    <w:p w14:paraId="1E519A34"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The purpose of </w:t>
      </w:r>
      <w:r w:rsidRPr="00BF5D7E">
        <w:rPr>
          <w:color w:val="000000" w:themeColor="text1"/>
          <w:szCs w:val="21"/>
          <w:u w:val="single"/>
        </w:rPr>
        <w:t xml:space="preserve">          </w:t>
      </w:r>
      <w:r w:rsidRPr="00BF5D7E">
        <w:rPr>
          <w:color w:val="000000" w:themeColor="text1"/>
          <w:szCs w:val="21"/>
        </w:rPr>
        <w:t>is to determine whom you are talking to before revealing sensitive information or entering into a business deal</w:t>
      </w:r>
    </w:p>
    <w:p w14:paraId="3B957E4E" w14:textId="77777777" w:rsidR="002261B6" w:rsidRPr="00BF5D7E" w:rsidRDefault="002261B6">
      <w:pPr>
        <w:widowControl/>
        <w:numPr>
          <w:ilvl w:val="1"/>
          <w:numId w:val="19"/>
        </w:numPr>
        <w:rPr>
          <w:color w:val="000000" w:themeColor="text1"/>
          <w:szCs w:val="21"/>
        </w:rPr>
      </w:pPr>
      <w:r w:rsidRPr="00BF5D7E">
        <w:rPr>
          <w:color w:val="000000" w:themeColor="text1"/>
          <w:szCs w:val="21"/>
        </w:rPr>
        <w:t xml:space="preserve">secrecy </w:t>
      </w:r>
    </w:p>
    <w:p w14:paraId="711B3FC3" w14:textId="77777777" w:rsidR="002261B6" w:rsidRPr="00BF5D7E" w:rsidRDefault="002261B6">
      <w:pPr>
        <w:widowControl/>
        <w:numPr>
          <w:ilvl w:val="1"/>
          <w:numId w:val="19"/>
        </w:numPr>
        <w:rPr>
          <w:color w:val="000000" w:themeColor="text1"/>
          <w:szCs w:val="21"/>
        </w:rPr>
      </w:pPr>
      <w:r w:rsidRPr="00BF5D7E">
        <w:rPr>
          <w:color w:val="000000" w:themeColor="text1"/>
          <w:szCs w:val="21"/>
        </w:rPr>
        <w:t>integrity control</w:t>
      </w:r>
    </w:p>
    <w:p w14:paraId="3D6A1C58" w14:textId="77777777" w:rsidR="002261B6" w:rsidRPr="001818AC" w:rsidRDefault="002261B6">
      <w:pPr>
        <w:widowControl/>
        <w:numPr>
          <w:ilvl w:val="1"/>
          <w:numId w:val="19"/>
        </w:numPr>
        <w:rPr>
          <w:color w:val="FF0000"/>
          <w:szCs w:val="21"/>
        </w:rPr>
      </w:pPr>
      <w:r w:rsidRPr="001818AC">
        <w:rPr>
          <w:color w:val="FF0000"/>
          <w:szCs w:val="21"/>
        </w:rPr>
        <w:t xml:space="preserve">authentication </w:t>
      </w:r>
    </w:p>
    <w:p w14:paraId="2ACE233A" w14:textId="77777777" w:rsidR="002261B6" w:rsidRPr="00BF5D7E" w:rsidRDefault="002261B6">
      <w:pPr>
        <w:widowControl/>
        <w:numPr>
          <w:ilvl w:val="1"/>
          <w:numId w:val="19"/>
        </w:numPr>
        <w:rPr>
          <w:color w:val="000000" w:themeColor="text1"/>
          <w:szCs w:val="21"/>
        </w:rPr>
      </w:pPr>
      <w:r w:rsidRPr="00BF5D7E">
        <w:rPr>
          <w:color w:val="000000" w:themeColor="text1"/>
          <w:szCs w:val="21"/>
        </w:rPr>
        <w:t>Nonrepudiation</w:t>
      </w:r>
    </w:p>
    <w:p w14:paraId="412A37F2" w14:textId="77777777" w:rsidR="002261B6" w:rsidRPr="00BF5D7E" w:rsidRDefault="002261B6">
      <w:pPr>
        <w:widowControl/>
        <w:ind w:left="420"/>
        <w:rPr>
          <w:color w:val="000000" w:themeColor="text1"/>
          <w:szCs w:val="21"/>
        </w:rPr>
      </w:pPr>
    </w:p>
    <w:p w14:paraId="0BB10A85" w14:textId="77777777" w:rsidR="002261B6" w:rsidRPr="00BF5D7E" w:rsidRDefault="002261B6">
      <w:pPr>
        <w:widowControl/>
        <w:numPr>
          <w:ilvl w:val="0"/>
          <w:numId w:val="3"/>
        </w:numPr>
        <w:rPr>
          <w:color w:val="000000" w:themeColor="text1"/>
          <w:szCs w:val="21"/>
        </w:rPr>
      </w:pPr>
      <w:r w:rsidRPr="00BF5D7E">
        <w:rPr>
          <w:color w:val="000000" w:themeColor="text1"/>
          <w:szCs w:val="21"/>
        </w:rPr>
        <w:t>The main public-key algorithm is ____________________ which derives its strength from the fact that it is very difficult to factor large numbers.</w:t>
      </w:r>
    </w:p>
    <w:p w14:paraId="21ED4E5C" w14:textId="77777777" w:rsidR="002261B6" w:rsidRPr="00BF5D7E" w:rsidRDefault="002261B6">
      <w:pPr>
        <w:ind w:left="360"/>
        <w:rPr>
          <w:color w:val="000000" w:themeColor="text1"/>
          <w:szCs w:val="21"/>
        </w:rPr>
      </w:pPr>
      <w:r w:rsidRPr="00BF5D7E">
        <w:rPr>
          <w:color w:val="000000" w:themeColor="text1"/>
          <w:szCs w:val="21"/>
        </w:rPr>
        <w:t xml:space="preserve">A. DES            B. AES          C. MD5   </w:t>
      </w:r>
      <w:r w:rsidRPr="001818AC">
        <w:rPr>
          <w:color w:val="FF0000"/>
          <w:szCs w:val="21"/>
        </w:rPr>
        <w:t xml:space="preserve">      D. RSA</w:t>
      </w:r>
    </w:p>
    <w:p w14:paraId="27E3E22F" w14:textId="77777777" w:rsidR="002261B6" w:rsidRPr="00BF5D7E" w:rsidRDefault="002261B6">
      <w:pPr>
        <w:pStyle w:val="1"/>
        <w:ind w:firstLineChars="0" w:firstLine="0"/>
        <w:rPr>
          <w:color w:val="000000" w:themeColor="text1"/>
          <w:kern w:val="0"/>
          <w:szCs w:val="21"/>
        </w:rPr>
      </w:pPr>
    </w:p>
    <w:p w14:paraId="6C68F8D7" w14:textId="77777777" w:rsidR="002261B6" w:rsidRPr="00BF5D7E" w:rsidRDefault="002261B6">
      <w:pPr>
        <w:pStyle w:val="1"/>
        <w:ind w:firstLineChars="0" w:firstLine="0"/>
        <w:rPr>
          <w:color w:val="000000" w:themeColor="text1"/>
          <w:kern w:val="0"/>
          <w:szCs w:val="21"/>
        </w:rPr>
      </w:pPr>
      <w:r w:rsidRPr="00BF5D7E">
        <w:rPr>
          <w:color w:val="000000" w:themeColor="text1"/>
          <w:kern w:val="0"/>
          <w:szCs w:val="21"/>
        </w:rPr>
        <w:t>For following 5 questions</w:t>
      </w:r>
      <w:r w:rsidRPr="00BF5D7E">
        <w:rPr>
          <w:color w:val="000000" w:themeColor="text1"/>
          <w:kern w:val="0"/>
          <w:szCs w:val="21"/>
        </w:rPr>
        <w:t>，</w:t>
      </w:r>
      <w:r w:rsidRPr="00BF5D7E">
        <w:rPr>
          <w:color w:val="000000" w:themeColor="text1"/>
          <w:kern w:val="0"/>
          <w:szCs w:val="21"/>
        </w:rPr>
        <w:t>please calculate the transmission delay and the propagation delay: Transmission distance between the sending and receiving ends is 1000km. Signal propagation speed in the media is 2x10</w:t>
      </w:r>
      <w:r w:rsidRPr="00BF5D7E">
        <w:rPr>
          <w:color w:val="000000" w:themeColor="text1"/>
          <w:kern w:val="0"/>
          <w:szCs w:val="21"/>
          <w:vertAlign w:val="superscript"/>
        </w:rPr>
        <w:t>8</w:t>
      </w:r>
      <w:r w:rsidRPr="00BF5D7E">
        <w:rPr>
          <w:color w:val="000000" w:themeColor="text1"/>
          <w:kern w:val="0"/>
          <w:szCs w:val="21"/>
        </w:rPr>
        <w:t>m/s.</w:t>
      </w:r>
    </w:p>
    <w:p w14:paraId="121F5328"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t xml:space="preserve">If </w:t>
      </w:r>
      <w:r w:rsidRPr="00BF5D7E">
        <w:rPr>
          <w:color w:val="000000" w:themeColor="text1"/>
          <w:kern w:val="0"/>
          <w:szCs w:val="21"/>
        </w:rPr>
        <w:t>the data length is 10</w:t>
      </w:r>
      <w:r w:rsidRPr="00BF5D7E">
        <w:rPr>
          <w:color w:val="000000" w:themeColor="text1"/>
          <w:kern w:val="0"/>
          <w:szCs w:val="21"/>
          <w:vertAlign w:val="superscript"/>
        </w:rPr>
        <w:t>7</w:t>
      </w:r>
      <w:r w:rsidRPr="00BF5D7E">
        <w:rPr>
          <w:color w:val="000000" w:themeColor="text1"/>
          <w:kern w:val="0"/>
          <w:szCs w:val="21"/>
        </w:rPr>
        <w:t>bits and the data transmission rate is 100kbps</w:t>
      </w:r>
      <w:r w:rsidRPr="00BF5D7E">
        <w:rPr>
          <w:color w:val="000000" w:themeColor="text1"/>
          <w:kern w:val="0"/>
          <w:szCs w:val="21"/>
        </w:rPr>
        <w:t>，</w:t>
      </w:r>
      <w:r w:rsidRPr="00BF5D7E">
        <w:rPr>
          <w:color w:val="000000" w:themeColor="text1"/>
          <w:kern w:val="0"/>
          <w:szCs w:val="21"/>
        </w:rPr>
        <w:t xml:space="preserve">then the transmission delay is ____. </w:t>
      </w:r>
    </w:p>
    <w:p w14:paraId="56C5F388" w14:textId="77777777" w:rsidR="002261B6" w:rsidRPr="001E297B" w:rsidRDefault="002261B6">
      <w:pPr>
        <w:ind w:left="360"/>
        <w:rPr>
          <w:color w:val="FF0000"/>
          <w:szCs w:val="21"/>
        </w:rPr>
      </w:pPr>
      <w:r w:rsidRPr="00BF5D7E">
        <w:rPr>
          <w:color w:val="000000" w:themeColor="text1"/>
          <w:szCs w:val="21"/>
        </w:rPr>
        <w:t xml:space="preserve">A. 1s            B. 10s          C. 10s         </w:t>
      </w:r>
      <w:r w:rsidRPr="001E297B">
        <w:rPr>
          <w:color w:val="FF0000"/>
          <w:szCs w:val="21"/>
        </w:rPr>
        <w:t>D. 100s</w:t>
      </w:r>
    </w:p>
    <w:p w14:paraId="633F9BAC" w14:textId="3E0CEBA0" w:rsidR="00431B11" w:rsidRPr="00E54F76" w:rsidRDefault="001E297B" w:rsidP="00431B11">
      <w:pPr>
        <w:ind w:left="360"/>
        <w:rPr>
          <w:color w:val="FF0000"/>
          <w:szCs w:val="21"/>
        </w:rPr>
      </w:pPr>
      <w:r w:rsidRPr="00E54F76">
        <w:rPr>
          <w:rFonts w:hint="eastAsia"/>
          <w:color w:val="FF0000"/>
          <w:szCs w:val="21"/>
        </w:rPr>
        <w:t>1</w:t>
      </w:r>
      <w:r w:rsidRPr="00E54F76">
        <w:rPr>
          <w:color w:val="FF0000"/>
          <w:szCs w:val="21"/>
        </w:rPr>
        <w:t>0^7 / 10^5</w:t>
      </w:r>
    </w:p>
    <w:p w14:paraId="10B8331E" w14:textId="77777777" w:rsidR="00431B11" w:rsidRPr="00BF5D7E" w:rsidRDefault="00431B11" w:rsidP="00431B11">
      <w:pPr>
        <w:ind w:left="360"/>
        <w:rPr>
          <w:color w:val="000000" w:themeColor="text1"/>
          <w:szCs w:val="21"/>
        </w:rPr>
      </w:pPr>
    </w:p>
    <w:p w14:paraId="783ED6BC"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lastRenderedPageBreak/>
        <w:t xml:space="preserve">If </w:t>
      </w:r>
      <w:r w:rsidRPr="00BF5D7E">
        <w:rPr>
          <w:color w:val="000000" w:themeColor="text1"/>
          <w:kern w:val="0"/>
          <w:szCs w:val="21"/>
        </w:rPr>
        <w:t>the data length is 10</w:t>
      </w:r>
      <w:r w:rsidRPr="00BF5D7E">
        <w:rPr>
          <w:color w:val="000000" w:themeColor="text1"/>
          <w:kern w:val="0"/>
          <w:szCs w:val="21"/>
          <w:vertAlign w:val="superscript"/>
        </w:rPr>
        <w:t>7</w:t>
      </w:r>
      <w:r w:rsidRPr="00BF5D7E">
        <w:rPr>
          <w:color w:val="000000" w:themeColor="text1"/>
          <w:kern w:val="0"/>
          <w:szCs w:val="21"/>
        </w:rPr>
        <w:t>bits and the data transmission rate is 100kbps</w:t>
      </w:r>
      <w:r w:rsidRPr="00BF5D7E">
        <w:rPr>
          <w:color w:val="000000" w:themeColor="text1"/>
          <w:kern w:val="0"/>
          <w:szCs w:val="21"/>
        </w:rPr>
        <w:t>，</w:t>
      </w:r>
      <w:r w:rsidRPr="00BF5D7E">
        <w:rPr>
          <w:color w:val="000000" w:themeColor="text1"/>
          <w:kern w:val="0"/>
          <w:szCs w:val="21"/>
        </w:rPr>
        <w:t xml:space="preserve">then the propagation delay is _____. </w:t>
      </w:r>
    </w:p>
    <w:p w14:paraId="1DC0F06C" w14:textId="77777777" w:rsidR="002261B6" w:rsidRPr="00BF5D7E" w:rsidRDefault="002261B6">
      <w:pPr>
        <w:ind w:left="360"/>
        <w:rPr>
          <w:color w:val="000000" w:themeColor="text1"/>
          <w:szCs w:val="21"/>
        </w:rPr>
      </w:pPr>
      <w:r w:rsidRPr="00BF5D7E">
        <w:rPr>
          <w:color w:val="000000" w:themeColor="text1"/>
          <w:szCs w:val="21"/>
        </w:rPr>
        <w:t xml:space="preserve">A. 10s            B. 1s          C. 50ms         </w:t>
      </w:r>
      <w:r w:rsidRPr="001847F0">
        <w:rPr>
          <w:color w:val="FF0000"/>
          <w:szCs w:val="21"/>
        </w:rPr>
        <w:t>D. 5ms</w:t>
      </w:r>
    </w:p>
    <w:p w14:paraId="0DD42F09" w14:textId="4E8ADB27" w:rsidR="002B50D4" w:rsidRPr="00E146CB" w:rsidRDefault="001847F0">
      <w:pPr>
        <w:ind w:left="360"/>
        <w:rPr>
          <w:color w:val="FF0000"/>
          <w:szCs w:val="21"/>
        </w:rPr>
      </w:pPr>
      <w:r w:rsidRPr="00E146CB">
        <w:rPr>
          <w:rFonts w:hint="eastAsia"/>
          <w:color w:val="FF0000"/>
          <w:szCs w:val="21"/>
        </w:rPr>
        <w:t>1</w:t>
      </w:r>
      <w:r w:rsidRPr="00E146CB">
        <w:rPr>
          <w:color w:val="FF0000"/>
          <w:szCs w:val="21"/>
        </w:rPr>
        <w:t>0^6 / (2*10^8)</w:t>
      </w:r>
    </w:p>
    <w:p w14:paraId="05871C81" w14:textId="77777777" w:rsidR="001847F0" w:rsidRPr="00BF5D7E" w:rsidRDefault="001847F0">
      <w:pPr>
        <w:ind w:left="360"/>
        <w:rPr>
          <w:color w:val="000000" w:themeColor="text1"/>
          <w:szCs w:val="21"/>
        </w:rPr>
      </w:pPr>
    </w:p>
    <w:p w14:paraId="201D30E8"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t xml:space="preserve">If </w:t>
      </w:r>
      <w:r w:rsidRPr="00BF5D7E">
        <w:rPr>
          <w:color w:val="000000" w:themeColor="text1"/>
          <w:kern w:val="0"/>
          <w:szCs w:val="21"/>
        </w:rPr>
        <w:t>the data length is 10</w:t>
      </w:r>
      <w:r w:rsidRPr="00BF5D7E">
        <w:rPr>
          <w:color w:val="000000" w:themeColor="text1"/>
          <w:kern w:val="0"/>
          <w:szCs w:val="21"/>
          <w:vertAlign w:val="superscript"/>
        </w:rPr>
        <w:t>3</w:t>
      </w:r>
      <w:r w:rsidRPr="00BF5D7E">
        <w:rPr>
          <w:color w:val="000000" w:themeColor="text1"/>
          <w:kern w:val="0"/>
          <w:szCs w:val="21"/>
        </w:rPr>
        <w:t>bits and the data transmission rate is 1Gbps</w:t>
      </w:r>
      <w:r w:rsidRPr="00BF5D7E">
        <w:rPr>
          <w:color w:val="000000" w:themeColor="text1"/>
          <w:kern w:val="0"/>
          <w:szCs w:val="21"/>
        </w:rPr>
        <w:t>，</w:t>
      </w:r>
      <w:r w:rsidRPr="00BF5D7E">
        <w:rPr>
          <w:color w:val="000000" w:themeColor="text1"/>
          <w:kern w:val="0"/>
          <w:szCs w:val="21"/>
        </w:rPr>
        <w:t xml:space="preserve">then the transmission delay is ____. </w:t>
      </w:r>
    </w:p>
    <w:p w14:paraId="1AE9F672" w14:textId="77777777" w:rsidR="002261B6" w:rsidRPr="00B90356" w:rsidRDefault="002261B6">
      <w:pPr>
        <w:pStyle w:val="ab"/>
        <w:widowControl/>
        <w:wordWrap w:val="0"/>
        <w:ind w:firstLine="420"/>
        <w:rPr>
          <w:color w:val="FF0000"/>
          <w:sz w:val="21"/>
          <w:szCs w:val="21"/>
        </w:rPr>
      </w:pPr>
      <w:r w:rsidRPr="00BF5D7E">
        <w:rPr>
          <w:color w:val="000000" w:themeColor="text1"/>
          <w:sz w:val="21"/>
          <w:szCs w:val="21"/>
        </w:rPr>
        <w:t xml:space="preserve">A. 10s            B. 1s          C. 1ms        </w:t>
      </w:r>
      <w:r w:rsidRPr="00B90356">
        <w:rPr>
          <w:color w:val="FF0000"/>
          <w:sz w:val="21"/>
          <w:szCs w:val="21"/>
        </w:rPr>
        <w:t xml:space="preserve"> D. 1μs</w:t>
      </w:r>
    </w:p>
    <w:p w14:paraId="1CA035CE" w14:textId="2D713820" w:rsidR="002261B6" w:rsidRPr="00BF5D7E" w:rsidRDefault="005C41AC">
      <w:pPr>
        <w:ind w:left="360"/>
        <w:rPr>
          <w:color w:val="000000" w:themeColor="text1"/>
          <w:szCs w:val="21"/>
        </w:rPr>
      </w:pPr>
      <w:r>
        <w:rPr>
          <w:rFonts w:hint="eastAsia"/>
          <w:color w:val="000000" w:themeColor="text1"/>
          <w:szCs w:val="21"/>
        </w:rPr>
        <w:t>1</w:t>
      </w:r>
      <w:r>
        <w:rPr>
          <w:color w:val="000000" w:themeColor="text1"/>
          <w:szCs w:val="21"/>
        </w:rPr>
        <w:t>0^3 / 10^9</w:t>
      </w:r>
    </w:p>
    <w:p w14:paraId="493CD0C4"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t xml:space="preserve">If </w:t>
      </w:r>
      <w:r w:rsidRPr="00BF5D7E">
        <w:rPr>
          <w:color w:val="000000" w:themeColor="text1"/>
          <w:kern w:val="0"/>
          <w:szCs w:val="21"/>
        </w:rPr>
        <w:t>the data length is 10</w:t>
      </w:r>
      <w:r w:rsidRPr="00BF5D7E">
        <w:rPr>
          <w:color w:val="000000" w:themeColor="text1"/>
          <w:kern w:val="0"/>
          <w:szCs w:val="21"/>
          <w:vertAlign w:val="superscript"/>
        </w:rPr>
        <w:t>3</w:t>
      </w:r>
      <w:r w:rsidRPr="00BF5D7E">
        <w:rPr>
          <w:color w:val="000000" w:themeColor="text1"/>
          <w:kern w:val="0"/>
          <w:szCs w:val="21"/>
        </w:rPr>
        <w:t>bits and the data transmission rate is 1Gbps</w:t>
      </w:r>
      <w:r w:rsidRPr="00BF5D7E">
        <w:rPr>
          <w:color w:val="000000" w:themeColor="text1"/>
          <w:kern w:val="0"/>
          <w:szCs w:val="21"/>
        </w:rPr>
        <w:t>，</w:t>
      </w:r>
      <w:r w:rsidRPr="00BF5D7E">
        <w:rPr>
          <w:color w:val="000000" w:themeColor="text1"/>
          <w:kern w:val="0"/>
          <w:szCs w:val="21"/>
        </w:rPr>
        <w:t xml:space="preserve">then the propagation delay is _____. </w:t>
      </w:r>
    </w:p>
    <w:p w14:paraId="3D21BA22" w14:textId="77777777" w:rsidR="002261B6" w:rsidRPr="00E146CB" w:rsidRDefault="002261B6">
      <w:pPr>
        <w:rPr>
          <w:color w:val="FF0000"/>
          <w:szCs w:val="21"/>
        </w:rPr>
      </w:pPr>
      <w:r w:rsidRPr="00BF5D7E">
        <w:rPr>
          <w:color w:val="000000" w:themeColor="text1"/>
          <w:szCs w:val="21"/>
        </w:rPr>
        <w:t xml:space="preserve">    A. 10s            B. 1s           C. 50ms        </w:t>
      </w:r>
      <w:r w:rsidRPr="00E146CB">
        <w:rPr>
          <w:color w:val="FF0000"/>
          <w:szCs w:val="21"/>
        </w:rPr>
        <w:t xml:space="preserve"> D. 5ms</w:t>
      </w:r>
    </w:p>
    <w:p w14:paraId="42EABACA" w14:textId="77777777" w:rsidR="00E146CB" w:rsidRPr="00E146CB" w:rsidRDefault="00E146CB" w:rsidP="00E146CB">
      <w:pPr>
        <w:ind w:left="360"/>
        <w:rPr>
          <w:color w:val="FF0000"/>
          <w:szCs w:val="21"/>
        </w:rPr>
      </w:pPr>
      <w:r w:rsidRPr="00E146CB">
        <w:rPr>
          <w:rFonts w:hint="eastAsia"/>
          <w:color w:val="FF0000"/>
          <w:szCs w:val="21"/>
        </w:rPr>
        <w:t>1</w:t>
      </w:r>
      <w:r w:rsidRPr="00E146CB">
        <w:rPr>
          <w:color w:val="FF0000"/>
          <w:szCs w:val="21"/>
        </w:rPr>
        <w:t>0^6 / (2*10^8)</w:t>
      </w:r>
    </w:p>
    <w:p w14:paraId="51EE7667" w14:textId="77777777" w:rsidR="002261B6" w:rsidRPr="00E146CB" w:rsidRDefault="002261B6">
      <w:pPr>
        <w:rPr>
          <w:color w:val="000000" w:themeColor="text1"/>
          <w:kern w:val="0"/>
          <w:szCs w:val="21"/>
        </w:rPr>
      </w:pPr>
    </w:p>
    <w:p w14:paraId="44413545"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What conclusion you can get from above results? </w:t>
      </w:r>
    </w:p>
    <w:p w14:paraId="14A56878"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A. If the data length is short and transmission rate is low, transmission delay is often greater than the propagation delay in total delay.</w:t>
      </w:r>
    </w:p>
    <w:p w14:paraId="28A57340"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B. If the data length is long and the transmission rate is high, the propagation delay may be the main part in total delay.</w:t>
      </w:r>
    </w:p>
    <w:p w14:paraId="6E4325CE" w14:textId="77777777" w:rsidR="002261B6" w:rsidRPr="002B528E" w:rsidRDefault="002261B6">
      <w:pPr>
        <w:ind w:leftChars="228" w:left="687" w:hangingChars="99" w:hanging="208"/>
        <w:rPr>
          <w:bCs/>
          <w:color w:val="FF0000"/>
          <w:kern w:val="0"/>
          <w:szCs w:val="21"/>
        </w:rPr>
      </w:pPr>
      <w:r w:rsidRPr="002B528E">
        <w:rPr>
          <w:bCs/>
          <w:color w:val="FF0000"/>
          <w:kern w:val="0"/>
          <w:szCs w:val="21"/>
        </w:rPr>
        <w:t>C. If the data length is long and transmission rate is low, transmission delay is often greater than the propagation delay in total delay.</w:t>
      </w:r>
    </w:p>
    <w:p w14:paraId="210E3B96" w14:textId="77777777" w:rsidR="002261B6" w:rsidRPr="00BF5D7E" w:rsidRDefault="002261B6">
      <w:pPr>
        <w:ind w:leftChars="228" w:left="687" w:hangingChars="99" w:hanging="208"/>
        <w:rPr>
          <w:color w:val="000000" w:themeColor="text1"/>
          <w:szCs w:val="21"/>
        </w:rPr>
      </w:pPr>
      <w:r w:rsidRPr="00BF5D7E">
        <w:rPr>
          <w:bCs/>
          <w:color w:val="000000" w:themeColor="text1"/>
          <w:kern w:val="0"/>
          <w:szCs w:val="21"/>
        </w:rPr>
        <w:t>D. If the data length is short and the transmission rate is high, the transmission delay may be t</w:t>
      </w:r>
      <w:r w:rsidRPr="00BF5D7E">
        <w:rPr>
          <w:color w:val="000000" w:themeColor="text1"/>
          <w:szCs w:val="21"/>
        </w:rPr>
        <w:t>he main part in total delay.</w:t>
      </w:r>
    </w:p>
    <w:p w14:paraId="3A10A4C3" w14:textId="77777777" w:rsidR="002261B6" w:rsidRPr="00BF5D7E" w:rsidRDefault="002261B6">
      <w:pPr>
        <w:rPr>
          <w:color w:val="000000" w:themeColor="text1"/>
          <w:kern w:val="0"/>
          <w:szCs w:val="21"/>
        </w:rPr>
      </w:pPr>
    </w:p>
    <w:p w14:paraId="2B8D9A51" w14:textId="77777777" w:rsidR="009F5048" w:rsidRPr="00BF5D7E" w:rsidRDefault="008A4C97" w:rsidP="00007F6D">
      <w:pPr>
        <w:spacing w:line="320" w:lineRule="exact"/>
        <w:rPr>
          <w:color w:val="000000" w:themeColor="text1"/>
          <w:kern w:val="0"/>
          <w:szCs w:val="21"/>
        </w:rPr>
      </w:pPr>
      <w:r w:rsidRPr="00BF5D7E">
        <w:rPr>
          <w:rFonts w:eastAsia="Arial Unicode MS"/>
          <w:color w:val="000000" w:themeColor="text1"/>
          <w:szCs w:val="21"/>
        </w:rPr>
        <w:t>Please use this diagram to answer the following 8 questions.</w:t>
      </w:r>
    </w:p>
    <w:p w14:paraId="7265E838" w14:textId="77777777" w:rsidR="009F5048" w:rsidRPr="00BF5D7E" w:rsidRDefault="00FF6A5C">
      <w:pPr>
        <w:rPr>
          <w:color w:val="000000" w:themeColor="text1"/>
          <w:kern w:val="0"/>
          <w:szCs w:val="21"/>
        </w:rPr>
      </w:pPr>
      <w:r w:rsidRPr="00BF5D7E">
        <w:rPr>
          <w:noProof/>
          <w:color w:val="000000" w:themeColor="text1"/>
          <w:szCs w:val="21"/>
        </w:rPr>
        <w:drawing>
          <wp:inline distT="0" distB="0" distL="0" distR="0" wp14:anchorId="7B24E818" wp14:editId="51E8CD84">
            <wp:extent cx="5095875" cy="3162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3162300"/>
                    </a:xfrm>
                    <a:prstGeom prst="rect">
                      <a:avLst/>
                    </a:prstGeom>
                    <a:noFill/>
                    <a:ln>
                      <a:noFill/>
                    </a:ln>
                  </pic:spPr>
                </pic:pic>
              </a:graphicData>
            </a:graphic>
          </wp:inline>
        </w:drawing>
      </w:r>
    </w:p>
    <w:p w14:paraId="4A8AA188" w14:textId="77777777" w:rsidR="002261B6" w:rsidRPr="00BF5D7E" w:rsidRDefault="002261B6">
      <w:pPr>
        <w:rPr>
          <w:color w:val="000000" w:themeColor="text1"/>
          <w:szCs w:val="21"/>
        </w:rPr>
      </w:pPr>
    </w:p>
    <w:p w14:paraId="4363BB8B" w14:textId="77777777" w:rsidR="009F5048" w:rsidRPr="00BF5D7E" w:rsidRDefault="008A4C97" w:rsidP="008A4C97">
      <w:pPr>
        <w:numPr>
          <w:ilvl w:val="0"/>
          <w:numId w:val="3"/>
        </w:numPr>
        <w:jc w:val="left"/>
        <w:rPr>
          <w:color w:val="000000" w:themeColor="text1"/>
          <w:szCs w:val="21"/>
        </w:rPr>
      </w:pPr>
      <w:r w:rsidRPr="00BF5D7E">
        <w:rPr>
          <w:color w:val="000000" w:themeColor="text1"/>
          <w:szCs w:val="21"/>
        </w:rPr>
        <w:t>In following OSI reference model, R1, Switch and Hub can achieve the highest functional layers are respectively _________.</w:t>
      </w:r>
    </w:p>
    <w:p w14:paraId="641E94DE" w14:textId="77777777" w:rsidR="008A4C97" w:rsidRPr="00BF5D7E" w:rsidRDefault="008A4C97" w:rsidP="008A4C97">
      <w:pPr>
        <w:numPr>
          <w:ilvl w:val="1"/>
          <w:numId w:val="3"/>
        </w:numPr>
        <w:jc w:val="left"/>
        <w:rPr>
          <w:color w:val="000000" w:themeColor="text1"/>
          <w:szCs w:val="21"/>
        </w:rPr>
      </w:pPr>
      <w:proofErr w:type="gramStart"/>
      <w:r w:rsidRPr="00BF5D7E">
        <w:rPr>
          <w:color w:val="000000" w:themeColor="text1"/>
          <w:szCs w:val="21"/>
        </w:rPr>
        <w:t>2,  2</w:t>
      </w:r>
      <w:proofErr w:type="gramEnd"/>
      <w:r w:rsidRPr="00BF5D7E">
        <w:rPr>
          <w:color w:val="000000" w:themeColor="text1"/>
          <w:szCs w:val="21"/>
        </w:rPr>
        <w:t xml:space="preserve">,  1    </w:t>
      </w:r>
      <w:r w:rsidR="00EB3194" w:rsidRPr="00BF5D7E">
        <w:rPr>
          <w:color w:val="000000" w:themeColor="text1"/>
          <w:szCs w:val="21"/>
        </w:rPr>
        <w:tab/>
      </w:r>
      <w:r w:rsidRPr="00BF5D7E">
        <w:rPr>
          <w:color w:val="000000" w:themeColor="text1"/>
          <w:szCs w:val="21"/>
        </w:rPr>
        <w:t xml:space="preserve">B. 2,  2,  2  </w:t>
      </w:r>
      <w:r w:rsidRPr="00BF5D7E">
        <w:rPr>
          <w:color w:val="000000" w:themeColor="text1"/>
          <w:szCs w:val="21"/>
        </w:rPr>
        <w:tab/>
      </w:r>
      <w:r w:rsidRPr="00BF5D7E">
        <w:rPr>
          <w:color w:val="000000" w:themeColor="text1"/>
          <w:szCs w:val="21"/>
        </w:rPr>
        <w:tab/>
      </w:r>
      <w:r w:rsidRPr="00336BF3">
        <w:rPr>
          <w:color w:val="FF0000"/>
          <w:szCs w:val="21"/>
        </w:rPr>
        <w:t>C. 3</w:t>
      </w:r>
      <w:r w:rsidRPr="00336BF3">
        <w:rPr>
          <w:color w:val="FF0000"/>
          <w:szCs w:val="21"/>
        </w:rPr>
        <w:t>，</w:t>
      </w:r>
      <w:r w:rsidRPr="00336BF3">
        <w:rPr>
          <w:color w:val="FF0000"/>
          <w:szCs w:val="21"/>
        </w:rPr>
        <w:t>2,  1</w:t>
      </w:r>
      <w:r w:rsidRPr="00BF5D7E">
        <w:rPr>
          <w:color w:val="000000" w:themeColor="text1"/>
          <w:szCs w:val="21"/>
        </w:rPr>
        <w:tab/>
      </w:r>
      <w:r w:rsidRPr="00BF5D7E">
        <w:rPr>
          <w:color w:val="000000" w:themeColor="text1"/>
          <w:szCs w:val="21"/>
        </w:rPr>
        <w:tab/>
        <w:t>D. 3, 2, 2</w:t>
      </w:r>
    </w:p>
    <w:p w14:paraId="0441EC88" w14:textId="77777777" w:rsidR="00B1729A" w:rsidRPr="00BF5D7E" w:rsidRDefault="00B1729A" w:rsidP="002B50D4">
      <w:pPr>
        <w:jc w:val="left"/>
        <w:rPr>
          <w:color w:val="000000" w:themeColor="text1"/>
          <w:szCs w:val="21"/>
        </w:rPr>
      </w:pPr>
    </w:p>
    <w:p w14:paraId="701BD5C0" w14:textId="77777777" w:rsidR="008A4C97" w:rsidRPr="00BF5D7E" w:rsidRDefault="008A4C97" w:rsidP="00211807">
      <w:pPr>
        <w:numPr>
          <w:ilvl w:val="0"/>
          <w:numId w:val="3"/>
        </w:numPr>
        <w:rPr>
          <w:color w:val="000000" w:themeColor="text1"/>
          <w:szCs w:val="21"/>
        </w:rPr>
      </w:pPr>
      <w:r w:rsidRPr="00BF5D7E">
        <w:rPr>
          <w:color w:val="000000" w:themeColor="text1"/>
          <w:szCs w:val="21"/>
        </w:rPr>
        <w:t xml:space="preserve">If the </w:t>
      </w:r>
      <w:r w:rsidR="00EB3194" w:rsidRPr="00BF5D7E">
        <w:rPr>
          <w:color w:val="000000" w:themeColor="text1"/>
          <w:szCs w:val="21"/>
        </w:rPr>
        <w:t xml:space="preserve">bandwidth of the link between </w:t>
      </w:r>
      <w:r w:rsidRPr="00BF5D7E">
        <w:rPr>
          <w:color w:val="000000" w:themeColor="text1"/>
          <w:szCs w:val="21"/>
        </w:rPr>
        <w:t xml:space="preserve">R2 and R3 </w:t>
      </w:r>
      <w:r w:rsidR="00EB3194" w:rsidRPr="00BF5D7E">
        <w:rPr>
          <w:color w:val="000000" w:themeColor="text1"/>
          <w:szCs w:val="21"/>
        </w:rPr>
        <w:t xml:space="preserve">is 8 kHz, and the </w:t>
      </w:r>
      <w:proofErr w:type="gramStart"/>
      <w:r w:rsidR="00EB3194" w:rsidRPr="00BF5D7E">
        <w:rPr>
          <w:color w:val="000000" w:themeColor="text1"/>
          <w:szCs w:val="21"/>
        </w:rPr>
        <w:t>SNR(</w:t>
      </w:r>
      <w:proofErr w:type="gramEnd"/>
      <w:r w:rsidR="00EB3194" w:rsidRPr="00BF5D7E">
        <w:rPr>
          <w:color w:val="000000" w:themeColor="text1"/>
          <w:szCs w:val="21"/>
        </w:rPr>
        <w:t>Signal and Noise ratio) is 30 dB,</w:t>
      </w:r>
      <w:r w:rsidRPr="00BF5D7E">
        <w:rPr>
          <w:color w:val="000000" w:themeColor="text1"/>
          <w:szCs w:val="21"/>
        </w:rPr>
        <w:t xml:space="preserve"> the actual data transfer rate </w:t>
      </w:r>
      <w:r w:rsidR="00EB3194" w:rsidRPr="00BF5D7E">
        <w:rPr>
          <w:color w:val="000000" w:themeColor="text1"/>
          <w:szCs w:val="21"/>
        </w:rPr>
        <w:t xml:space="preserve">of the link </w:t>
      </w:r>
      <w:r w:rsidRPr="00BF5D7E">
        <w:rPr>
          <w:color w:val="000000" w:themeColor="text1"/>
          <w:szCs w:val="21"/>
        </w:rPr>
        <w:t>is about 50% of the theoretical maximum data transfer rate</w:t>
      </w:r>
      <w:r w:rsidR="00211807" w:rsidRPr="00BF5D7E">
        <w:rPr>
          <w:color w:val="000000" w:themeColor="text1"/>
          <w:szCs w:val="21"/>
        </w:rPr>
        <w:t xml:space="preserve"> </w:t>
      </w:r>
      <w:r w:rsidR="00211807" w:rsidRPr="00BF5D7E">
        <w:rPr>
          <w:color w:val="000000" w:themeColor="text1"/>
          <w:szCs w:val="21"/>
        </w:rPr>
        <w:lastRenderedPageBreak/>
        <w:t>based on Shannon</w:t>
      </w:r>
      <w:r w:rsidR="00690D93" w:rsidRPr="00BF5D7E">
        <w:rPr>
          <w:color w:val="000000" w:themeColor="text1"/>
          <w:szCs w:val="21"/>
        </w:rPr>
        <w:t>’s</w:t>
      </w:r>
      <w:r w:rsidR="00211807" w:rsidRPr="00BF5D7E">
        <w:rPr>
          <w:color w:val="000000" w:themeColor="text1"/>
          <w:szCs w:val="21"/>
        </w:rPr>
        <w:t xml:space="preserve"> theorem</w:t>
      </w:r>
      <w:r w:rsidRPr="00BF5D7E">
        <w:rPr>
          <w:color w:val="000000" w:themeColor="text1"/>
          <w:szCs w:val="21"/>
        </w:rPr>
        <w:t>, then the actual</w:t>
      </w:r>
      <w:r w:rsidR="00EB3194" w:rsidRPr="00BF5D7E">
        <w:rPr>
          <w:color w:val="000000" w:themeColor="text1"/>
          <w:szCs w:val="21"/>
        </w:rPr>
        <w:t xml:space="preserve"> data transmission speed</w:t>
      </w:r>
      <w:r w:rsidRPr="00BF5D7E">
        <w:rPr>
          <w:color w:val="000000" w:themeColor="text1"/>
          <w:szCs w:val="21"/>
        </w:rPr>
        <w:t xml:space="preserve"> is about </w:t>
      </w:r>
      <w:r w:rsidR="00EB3194" w:rsidRPr="00BF5D7E">
        <w:rPr>
          <w:color w:val="000000" w:themeColor="text1"/>
          <w:szCs w:val="21"/>
        </w:rPr>
        <w:t>______.</w:t>
      </w:r>
    </w:p>
    <w:p w14:paraId="76E4175D" w14:textId="77777777" w:rsidR="00EB3194" w:rsidRPr="00BF5D7E" w:rsidRDefault="00EB3194" w:rsidP="00EB3194">
      <w:pPr>
        <w:numPr>
          <w:ilvl w:val="1"/>
          <w:numId w:val="3"/>
        </w:numPr>
        <w:jc w:val="left"/>
        <w:rPr>
          <w:color w:val="000000" w:themeColor="text1"/>
          <w:szCs w:val="21"/>
        </w:rPr>
      </w:pPr>
      <w:r w:rsidRPr="00BF5D7E">
        <w:rPr>
          <w:color w:val="000000" w:themeColor="text1"/>
          <w:szCs w:val="21"/>
        </w:rPr>
        <w:t xml:space="preserve">8kbps    </w:t>
      </w:r>
      <w:r w:rsidRPr="00BF5D7E">
        <w:rPr>
          <w:color w:val="000000" w:themeColor="text1"/>
          <w:szCs w:val="21"/>
        </w:rPr>
        <w:tab/>
      </w:r>
      <w:r w:rsidRPr="00BF5D7E">
        <w:rPr>
          <w:color w:val="000000" w:themeColor="text1"/>
          <w:szCs w:val="21"/>
        </w:rPr>
        <w:tab/>
        <w:t>B. 20</w:t>
      </w:r>
      <w:proofErr w:type="gramStart"/>
      <w:r w:rsidRPr="00BF5D7E">
        <w:rPr>
          <w:color w:val="000000" w:themeColor="text1"/>
          <w:szCs w:val="21"/>
        </w:rPr>
        <w:t xml:space="preserve">kbps  </w:t>
      </w:r>
      <w:r w:rsidRPr="00BF5D7E">
        <w:rPr>
          <w:color w:val="000000" w:themeColor="text1"/>
          <w:szCs w:val="21"/>
        </w:rPr>
        <w:tab/>
      </w:r>
      <w:proofErr w:type="gramEnd"/>
      <w:r w:rsidRPr="00BF5D7E">
        <w:rPr>
          <w:color w:val="000000" w:themeColor="text1"/>
          <w:szCs w:val="21"/>
        </w:rPr>
        <w:tab/>
      </w:r>
      <w:r w:rsidRPr="00BF5D7E">
        <w:rPr>
          <w:color w:val="000000" w:themeColor="text1"/>
          <w:szCs w:val="21"/>
        </w:rPr>
        <w:tab/>
      </w:r>
      <w:r w:rsidRPr="0054230E">
        <w:rPr>
          <w:color w:val="FF0000"/>
          <w:szCs w:val="21"/>
        </w:rPr>
        <w:t>C. 40kbps</w:t>
      </w:r>
      <w:r w:rsidRPr="00BF5D7E">
        <w:rPr>
          <w:color w:val="000000" w:themeColor="text1"/>
          <w:szCs w:val="21"/>
        </w:rPr>
        <w:tab/>
      </w:r>
      <w:r w:rsidRPr="00BF5D7E">
        <w:rPr>
          <w:color w:val="000000" w:themeColor="text1"/>
          <w:szCs w:val="21"/>
        </w:rPr>
        <w:tab/>
        <w:t>D. 80kbps</w:t>
      </w:r>
    </w:p>
    <w:p w14:paraId="27614B4A" w14:textId="170D460D" w:rsidR="00690D93" w:rsidRDefault="00690D93" w:rsidP="00690D93">
      <w:pPr>
        <w:ind w:left="840"/>
        <w:jc w:val="left"/>
        <w:rPr>
          <w:color w:val="000000" w:themeColor="text1"/>
          <w:szCs w:val="21"/>
        </w:rPr>
      </w:pPr>
    </w:p>
    <w:p w14:paraId="734522A8" w14:textId="0D7338DC" w:rsidR="00336BF3" w:rsidRDefault="00336BF3" w:rsidP="00690D93">
      <w:pPr>
        <w:ind w:left="840"/>
        <w:jc w:val="left"/>
        <w:rPr>
          <w:color w:val="000000" w:themeColor="text1"/>
          <w:szCs w:val="21"/>
        </w:rPr>
      </w:pPr>
      <w:r>
        <w:rPr>
          <w:rFonts w:hint="eastAsia"/>
          <w:color w:val="000000" w:themeColor="text1"/>
          <w:szCs w:val="21"/>
        </w:rPr>
        <w:t>3</w:t>
      </w:r>
      <w:r>
        <w:rPr>
          <w:color w:val="000000" w:themeColor="text1"/>
          <w:szCs w:val="21"/>
        </w:rPr>
        <w:t>0dB -&gt; S/R =1000</w:t>
      </w:r>
    </w:p>
    <w:p w14:paraId="18591515" w14:textId="5A4A2010" w:rsidR="00336BF3" w:rsidRDefault="00336BF3" w:rsidP="00690D93">
      <w:pPr>
        <w:ind w:left="840"/>
        <w:jc w:val="left"/>
        <w:rPr>
          <w:color w:val="000000" w:themeColor="text1"/>
          <w:szCs w:val="21"/>
        </w:rPr>
      </w:pPr>
      <w:r>
        <w:rPr>
          <w:noProof/>
        </w:rPr>
        <w:drawing>
          <wp:inline distT="0" distB="0" distL="0" distR="0" wp14:anchorId="68BCE50B" wp14:editId="3F959AD3">
            <wp:extent cx="5727700" cy="2190115"/>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190115"/>
                    </a:xfrm>
                    <a:prstGeom prst="rect">
                      <a:avLst/>
                    </a:prstGeom>
                  </pic:spPr>
                </pic:pic>
              </a:graphicData>
            </a:graphic>
          </wp:inline>
        </w:drawing>
      </w:r>
    </w:p>
    <w:p w14:paraId="0B1DE4E5" w14:textId="77777777" w:rsidR="00336BF3" w:rsidRPr="00BF5D7E" w:rsidRDefault="00336BF3" w:rsidP="00690D93">
      <w:pPr>
        <w:ind w:left="840"/>
        <w:jc w:val="left"/>
        <w:rPr>
          <w:color w:val="000000" w:themeColor="text1"/>
          <w:szCs w:val="21"/>
        </w:rPr>
      </w:pPr>
    </w:p>
    <w:p w14:paraId="5A921D23" w14:textId="77777777" w:rsidR="00EB3194" w:rsidRPr="008A6D41" w:rsidRDefault="00EB3194" w:rsidP="00EB3194">
      <w:pPr>
        <w:numPr>
          <w:ilvl w:val="0"/>
          <w:numId w:val="3"/>
        </w:numPr>
        <w:rPr>
          <w:color w:val="FF0000"/>
          <w:szCs w:val="21"/>
        </w:rPr>
      </w:pPr>
      <w:proofErr w:type="gramStart"/>
      <w:r w:rsidRPr="008A6D41">
        <w:rPr>
          <w:color w:val="FF0000"/>
          <w:szCs w:val="21"/>
        </w:rPr>
        <w:t xml:space="preserve">If </w:t>
      </w:r>
      <w:r w:rsidR="00DC49DD" w:rsidRPr="008A6D41">
        <w:rPr>
          <w:color w:val="FF0000"/>
          <w:szCs w:val="21"/>
        </w:rPr>
        <w:t xml:space="preserve"> </w:t>
      </w:r>
      <w:r w:rsidRPr="008A6D41">
        <w:rPr>
          <w:color w:val="FF0000"/>
          <w:szCs w:val="21"/>
        </w:rPr>
        <w:t>H</w:t>
      </w:r>
      <w:proofErr w:type="gramEnd"/>
      <w:r w:rsidRPr="008A6D41">
        <w:rPr>
          <w:color w:val="FF0000"/>
          <w:szCs w:val="21"/>
        </w:rPr>
        <w:t xml:space="preserve">2 sends </w:t>
      </w:r>
      <w:r w:rsidR="00285458" w:rsidRPr="008A6D41">
        <w:rPr>
          <w:color w:val="FF0000"/>
          <w:szCs w:val="21"/>
        </w:rPr>
        <w:t>H4 a data frame and immediately</w:t>
      </w:r>
      <w:r w:rsidRPr="008A6D41">
        <w:rPr>
          <w:color w:val="FF0000"/>
          <w:szCs w:val="21"/>
        </w:rPr>
        <w:t xml:space="preserve"> H4 send</w:t>
      </w:r>
      <w:r w:rsidR="00285458" w:rsidRPr="008A6D41">
        <w:rPr>
          <w:color w:val="FF0000"/>
          <w:szCs w:val="21"/>
        </w:rPr>
        <w:t>s</w:t>
      </w:r>
      <w:r w:rsidRPr="008A6D41">
        <w:rPr>
          <w:color w:val="FF0000"/>
          <w:szCs w:val="21"/>
        </w:rPr>
        <w:t xml:space="preserve"> </w:t>
      </w:r>
      <w:r w:rsidR="00285458" w:rsidRPr="008A6D41">
        <w:rPr>
          <w:color w:val="FF0000"/>
          <w:szCs w:val="21"/>
        </w:rPr>
        <w:t xml:space="preserve">H2 </w:t>
      </w:r>
      <w:r w:rsidRPr="008A6D41">
        <w:rPr>
          <w:color w:val="FF0000"/>
          <w:szCs w:val="21"/>
        </w:rPr>
        <w:t xml:space="preserve">a confirmation frame, in addition to the H4, </w:t>
      </w:r>
      <w:r w:rsidR="00285458" w:rsidRPr="008A6D41">
        <w:rPr>
          <w:color w:val="FF0000"/>
          <w:szCs w:val="21"/>
        </w:rPr>
        <w:t xml:space="preserve">which host(s) </w:t>
      </w:r>
      <w:r w:rsidRPr="008A6D41">
        <w:rPr>
          <w:color w:val="FF0000"/>
          <w:szCs w:val="21"/>
        </w:rPr>
        <w:t xml:space="preserve">can receive the confirmation </w:t>
      </w:r>
      <w:r w:rsidR="00285458" w:rsidRPr="008A6D41">
        <w:rPr>
          <w:color w:val="FF0000"/>
          <w:szCs w:val="21"/>
        </w:rPr>
        <w:t xml:space="preserve">frame </w:t>
      </w:r>
      <w:r w:rsidRPr="008A6D41">
        <w:rPr>
          <w:color w:val="FF0000"/>
          <w:szCs w:val="21"/>
        </w:rPr>
        <w:t xml:space="preserve">from the physical </w:t>
      </w:r>
      <w:r w:rsidR="00285458" w:rsidRPr="008A6D41">
        <w:rPr>
          <w:color w:val="FF0000"/>
          <w:szCs w:val="21"/>
        </w:rPr>
        <w:t xml:space="preserve">layer? </w:t>
      </w:r>
    </w:p>
    <w:p w14:paraId="3274BDF4" w14:textId="77777777" w:rsidR="00285458" w:rsidRPr="008A6D41" w:rsidRDefault="00285458" w:rsidP="00285458">
      <w:pPr>
        <w:numPr>
          <w:ilvl w:val="1"/>
          <w:numId w:val="3"/>
        </w:numPr>
        <w:rPr>
          <w:color w:val="FF0000"/>
          <w:szCs w:val="21"/>
        </w:rPr>
      </w:pPr>
      <w:r w:rsidRPr="00BF5D7E">
        <w:rPr>
          <w:color w:val="000000" w:themeColor="text1"/>
          <w:szCs w:val="21"/>
        </w:rPr>
        <w:t xml:space="preserve">only H2 </w:t>
      </w:r>
      <w:r w:rsidRPr="00BF5D7E">
        <w:rPr>
          <w:color w:val="000000" w:themeColor="text1"/>
          <w:szCs w:val="21"/>
        </w:rPr>
        <w:tab/>
      </w:r>
      <w:r w:rsidRPr="00BF5D7E">
        <w:rPr>
          <w:color w:val="000000" w:themeColor="text1"/>
          <w:szCs w:val="21"/>
        </w:rPr>
        <w:tab/>
        <w:t>B. only H3</w:t>
      </w:r>
      <w:r w:rsidRPr="00BF5D7E">
        <w:rPr>
          <w:color w:val="000000" w:themeColor="text1"/>
          <w:szCs w:val="21"/>
        </w:rPr>
        <w:tab/>
      </w:r>
      <w:r w:rsidRPr="00BF5D7E">
        <w:rPr>
          <w:color w:val="000000" w:themeColor="text1"/>
          <w:szCs w:val="21"/>
        </w:rPr>
        <w:tab/>
      </w:r>
      <w:r w:rsidRPr="00BF5D7E">
        <w:rPr>
          <w:color w:val="000000" w:themeColor="text1"/>
          <w:szCs w:val="21"/>
        </w:rPr>
        <w:tab/>
        <w:t xml:space="preserve">C. </w:t>
      </w:r>
      <w:r w:rsidR="00CF7B89" w:rsidRPr="00BF5D7E">
        <w:rPr>
          <w:color w:val="000000" w:themeColor="text1"/>
          <w:szCs w:val="21"/>
        </w:rPr>
        <w:t xml:space="preserve">only </w:t>
      </w:r>
      <w:r w:rsidRPr="00BF5D7E">
        <w:rPr>
          <w:color w:val="000000" w:themeColor="text1"/>
          <w:szCs w:val="21"/>
        </w:rPr>
        <w:t>H1 and H2</w:t>
      </w:r>
      <w:r w:rsidRPr="00BF5D7E">
        <w:rPr>
          <w:color w:val="000000" w:themeColor="text1"/>
          <w:szCs w:val="21"/>
        </w:rPr>
        <w:tab/>
      </w:r>
      <w:r w:rsidRPr="008A6D41">
        <w:rPr>
          <w:color w:val="FF0000"/>
          <w:szCs w:val="21"/>
        </w:rPr>
        <w:t xml:space="preserve">D. </w:t>
      </w:r>
      <w:r w:rsidR="00CF7B89" w:rsidRPr="008A6D41">
        <w:rPr>
          <w:color w:val="FF0000"/>
          <w:szCs w:val="21"/>
        </w:rPr>
        <w:t xml:space="preserve">only </w:t>
      </w:r>
      <w:r w:rsidRPr="008A6D41">
        <w:rPr>
          <w:color w:val="FF0000"/>
          <w:szCs w:val="21"/>
        </w:rPr>
        <w:t>H2 and H3</w:t>
      </w:r>
    </w:p>
    <w:p w14:paraId="43A8053E" w14:textId="27BDF964" w:rsidR="00690D93" w:rsidRDefault="00690D93" w:rsidP="00690D93">
      <w:pPr>
        <w:ind w:left="840"/>
        <w:rPr>
          <w:color w:val="000000" w:themeColor="text1"/>
          <w:szCs w:val="21"/>
        </w:rPr>
      </w:pPr>
    </w:p>
    <w:p w14:paraId="3E154C4B" w14:textId="3A7E0B69" w:rsidR="00E853D7" w:rsidRDefault="00E853D7" w:rsidP="00690D93">
      <w:pPr>
        <w:ind w:left="840"/>
        <w:rPr>
          <w:color w:val="000000" w:themeColor="text1"/>
          <w:szCs w:val="21"/>
        </w:rPr>
      </w:pPr>
      <w:r w:rsidRPr="00E853D7">
        <w:rPr>
          <w:color w:val="000000" w:themeColor="text1"/>
          <w:szCs w:val="21"/>
        </w:rPr>
        <w:t>https://www.programmersought.com/article/51972689034/</w:t>
      </w:r>
    </w:p>
    <w:p w14:paraId="108891C4" w14:textId="77777777" w:rsidR="00E853D7" w:rsidRPr="00E853D7" w:rsidRDefault="00E853D7" w:rsidP="00690D93">
      <w:pPr>
        <w:ind w:left="840"/>
        <w:rPr>
          <w:color w:val="000000" w:themeColor="text1"/>
          <w:szCs w:val="21"/>
        </w:rPr>
      </w:pPr>
    </w:p>
    <w:p w14:paraId="2F4084FF" w14:textId="77777777" w:rsidR="00E853D7" w:rsidRPr="00BF5D7E" w:rsidRDefault="00E853D7" w:rsidP="00690D93">
      <w:pPr>
        <w:ind w:left="840"/>
        <w:rPr>
          <w:color w:val="000000" w:themeColor="text1"/>
          <w:szCs w:val="21"/>
        </w:rPr>
      </w:pPr>
    </w:p>
    <w:p w14:paraId="1FDDFFEE" w14:textId="77777777" w:rsidR="005A0B12" w:rsidRPr="00BF5D7E" w:rsidRDefault="005A0B12" w:rsidP="005A0B12">
      <w:pPr>
        <w:numPr>
          <w:ilvl w:val="0"/>
          <w:numId w:val="3"/>
        </w:numPr>
        <w:rPr>
          <w:color w:val="000000" w:themeColor="text1"/>
          <w:szCs w:val="21"/>
        </w:rPr>
      </w:pPr>
      <w:r w:rsidRPr="0028270C">
        <w:rPr>
          <w:color w:val="FF0000"/>
          <w:szCs w:val="21"/>
        </w:rPr>
        <w:t>If Hub will cause 1.535μs delay when it reproduces bit stream, the signal propagation speed is 200m/</w:t>
      </w:r>
      <w:proofErr w:type="spellStart"/>
      <w:r w:rsidRPr="0028270C">
        <w:rPr>
          <w:color w:val="FF0000"/>
          <w:szCs w:val="21"/>
        </w:rPr>
        <w:t>μs</w:t>
      </w:r>
      <w:proofErr w:type="spellEnd"/>
      <w:r w:rsidRPr="0028270C">
        <w:rPr>
          <w:color w:val="FF0000"/>
          <w:szCs w:val="21"/>
        </w:rPr>
        <w:t xml:space="preserve">. Regardless of the Ethernet frame preamble, the theoretical maximum distance between H3 and H4 is </w:t>
      </w:r>
      <w:r w:rsidRPr="00BF5D7E">
        <w:rPr>
          <w:color w:val="000000" w:themeColor="text1"/>
          <w:szCs w:val="21"/>
        </w:rPr>
        <w:t>_____.</w:t>
      </w:r>
    </w:p>
    <w:p w14:paraId="22B01039" w14:textId="77777777" w:rsidR="005A0B12" w:rsidRPr="00BF5D7E" w:rsidRDefault="005A0B12" w:rsidP="005A0B12">
      <w:pPr>
        <w:numPr>
          <w:ilvl w:val="1"/>
          <w:numId w:val="3"/>
        </w:numPr>
        <w:rPr>
          <w:color w:val="000000" w:themeColor="text1"/>
          <w:szCs w:val="21"/>
        </w:rPr>
      </w:pPr>
      <w:r w:rsidRPr="00BF5D7E">
        <w:rPr>
          <w:color w:val="000000" w:themeColor="text1"/>
          <w:szCs w:val="21"/>
        </w:rPr>
        <w:t>200m</w:t>
      </w:r>
      <w:r w:rsidRPr="00BF5D7E">
        <w:rPr>
          <w:color w:val="000000" w:themeColor="text1"/>
          <w:szCs w:val="21"/>
        </w:rPr>
        <w:tab/>
      </w:r>
      <w:r w:rsidRPr="00BF5D7E">
        <w:rPr>
          <w:color w:val="000000" w:themeColor="text1"/>
          <w:szCs w:val="21"/>
        </w:rPr>
        <w:tab/>
      </w:r>
      <w:r w:rsidRPr="001A1510">
        <w:rPr>
          <w:color w:val="FF0000"/>
          <w:szCs w:val="21"/>
        </w:rPr>
        <w:tab/>
        <w:t>B. 205m</w:t>
      </w:r>
      <w:r w:rsidRPr="001A1510">
        <w:rPr>
          <w:color w:val="FF0000"/>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C. 359m</w:t>
      </w:r>
      <w:r w:rsidRPr="00BF5D7E">
        <w:rPr>
          <w:color w:val="000000" w:themeColor="text1"/>
          <w:szCs w:val="21"/>
        </w:rPr>
        <w:tab/>
      </w:r>
      <w:r w:rsidRPr="00BF5D7E">
        <w:rPr>
          <w:color w:val="000000" w:themeColor="text1"/>
          <w:szCs w:val="21"/>
        </w:rPr>
        <w:tab/>
      </w:r>
      <w:r w:rsidRPr="00BF5D7E">
        <w:rPr>
          <w:color w:val="000000" w:themeColor="text1"/>
          <w:szCs w:val="21"/>
        </w:rPr>
        <w:tab/>
        <w:t>D. 512m</w:t>
      </w:r>
    </w:p>
    <w:p w14:paraId="576B2E7A" w14:textId="49BFDB69" w:rsidR="00690D93" w:rsidRDefault="00340337" w:rsidP="00690D93">
      <w:pPr>
        <w:ind w:left="840"/>
        <w:rPr>
          <w:color w:val="000000" w:themeColor="text1"/>
          <w:szCs w:val="21"/>
        </w:rPr>
      </w:pPr>
      <w:r>
        <w:rPr>
          <w:noProof/>
        </w:rPr>
        <w:drawing>
          <wp:inline distT="0" distB="0" distL="0" distR="0" wp14:anchorId="60511CF5" wp14:editId="4C832338">
            <wp:extent cx="5727700" cy="198818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988185"/>
                    </a:xfrm>
                    <a:prstGeom prst="rect">
                      <a:avLst/>
                    </a:prstGeom>
                  </pic:spPr>
                </pic:pic>
              </a:graphicData>
            </a:graphic>
          </wp:inline>
        </w:drawing>
      </w:r>
    </w:p>
    <w:p w14:paraId="1504EAE5" w14:textId="77777777" w:rsidR="00340337" w:rsidRPr="00BF5D7E" w:rsidRDefault="00340337" w:rsidP="00690D93">
      <w:pPr>
        <w:ind w:left="840"/>
        <w:rPr>
          <w:color w:val="000000" w:themeColor="text1"/>
          <w:szCs w:val="21"/>
        </w:rPr>
      </w:pPr>
    </w:p>
    <w:p w14:paraId="45E2DB02" w14:textId="77777777" w:rsidR="005A0B12" w:rsidRPr="0028270C" w:rsidRDefault="00DF4445" w:rsidP="006E05B6">
      <w:pPr>
        <w:numPr>
          <w:ilvl w:val="0"/>
          <w:numId w:val="3"/>
        </w:numPr>
        <w:rPr>
          <w:noProof/>
          <w:color w:val="FF0000"/>
          <w:szCs w:val="21"/>
        </w:rPr>
      </w:pPr>
      <w:r w:rsidRPr="0028270C">
        <w:rPr>
          <w:noProof/>
          <w:color w:val="FF0000"/>
          <w:szCs w:val="21"/>
        </w:rPr>
        <w:t>Assume that R1, R2 and</w:t>
      </w:r>
      <w:r w:rsidR="006428F4" w:rsidRPr="0028270C">
        <w:rPr>
          <w:noProof/>
          <w:color w:val="FF0000"/>
          <w:szCs w:val="21"/>
        </w:rPr>
        <w:t xml:space="preserve"> R3 use RIP protocol to exchange routing information and have been convergence. </w:t>
      </w:r>
      <w:r w:rsidRPr="0028270C">
        <w:rPr>
          <w:noProof/>
          <w:color w:val="FF0000"/>
          <w:szCs w:val="21"/>
        </w:rPr>
        <w:t xml:space="preserve">Link metric is based on hop count. </w:t>
      </w:r>
      <w:r w:rsidR="006428F4" w:rsidRPr="0028270C">
        <w:rPr>
          <w:noProof/>
          <w:color w:val="FF0000"/>
          <w:szCs w:val="21"/>
        </w:rPr>
        <w:t>R3 detects that the network 201.1.2.0/25 is unreachable and infor</w:t>
      </w:r>
      <w:r w:rsidRPr="0028270C">
        <w:rPr>
          <w:noProof/>
          <w:color w:val="FF0000"/>
          <w:szCs w:val="21"/>
        </w:rPr>
        <w:t xml:space="preserve">ms R2 of a new distance vector. </w:t>
      </w:r>
      <w:r w:rsidR="006E05B6" w:rsidRPr="0028270C">
        <w:rPr>
          <w:noProof/>
          <w:color w:val="FF0000"/>
          <w:szCs w:val="21"/>
        </w:rPr>
        <w:t>What is the distance between R2 and the network 201.1.2.0/25 a</w:t>
      </w:r>
      <w:r w:rsidRPr="0028270C">
        <w:rPr>
          <w:noProof/>
          <w:color w:val="FF0000"/>
          <w:szCs w:val="21"/>
        </w:rPr>
        <w:t>fter R2 is updated</w:t>
      </w:r>
      <w:r w:rsidR="006E05B6" w:rsidRPr="0028270C">
        <w:rPr>
          <w:noProof/>
          <w:color w:val="FF0000"/>
          <w:szCs w:val="21"/>
        </w:rPr>
        <w:t>?</w:t>
      </w:r>
    </w:p>
    <w:p w14:paraId="2AF8A9A7" w14:textId="77777777" w:rsidR="00DA1AA3" w:rsidRPr="00BF5D7E" w:rsidRDefault="006428F4" w:rsidP="005A0B12">
      <w:pPr>
        <w:numPr>
          <w:ilvl w:val="1"/>
          <w:numId w:val="3"/>
        </w:numPr>
        <w:rPr>
          <w:noProof/>
          <w:color w:val="000000" w:themeColor="text1"/>
          <w:szCs w:val="21"/>
        </w:rPr>
      </w:pPr>
      <w:r w:rsidRPr="00BF5D7E">
        <w:rPr>
          <w:noProof/>
          <w:color w:val="000000" w:themeColor="text1"/>
          <w:szCs w:val="21"/>
        </w:rPr>
        <w:t>2</w:t>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28270C">
        <w:rPr>
          <w:noProof/>
          <w:color w:val="FF0000"/>
          <w:szCs w:val="21"/>
        </w:rPr>
        <w:t>B. 3</w:t>
      </w:r>
      <w:r w:rsidRPr="0028270C">
        <w:rPr>
          <w:noProof/>
          <w:color w:val="FF0000"/>
          <w:szCs w:val="21"/>
        </w:rPr>
        <w:tab/>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t>C. 16</w:t>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t>D. 17</w:t>
      </w:r>
    </w:p>
    <w:p w14:paraId="209141EA" w14:textId="44BC554F" w:rsidR="00690D93" w:rsidRPr="00BF5D7E" w:rsidRDefault="00E00695" w:rsidP="00690D93">
      <w:pPr>
        <w:ind w:left="840"/>
        <w:rPr>
          <w:noProof/>
          <w:color w:val="000000" w:themeColor="text1"/>
          <w:szCs w:val="21"/>
        </w:rPr>
      </w:pPr>
      <w:r>
        <w:rPr>
          <w:noProof/>
        </w:rPr>
        <w:lastRenderedPageBreak/>
        <w:drawing>
          <wp:inline distT="0" distB="0" distL="0" distR="0" wp14:anchorId="6EFBDA0F" wp14:editId="26235672">
            <wp:extent cx="5727700" cy="527939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5279390"/>
                    </a:xfrm>
                    <a:prstGeom prst="rect">
                      <a:avLst/>
                    </a:prstGeom>
                  </pic:spPr>
                </pic:pic>
              </a:graphicData>
            </a:graphic>
          </wp:inline>
        </w:drawing>
      </w:r>
      <w:r w:rsidR="004514BF" w:rsidRPr="004514BF">
        <w:rPr>
          <w:noProof/>
        </w:rPr>
        <w:t xml:space="preserve"> </w:t>
      </w:r>
      <w:r w:rsidR="004514BF">
        <w:rPr>
          <w:noProof/>
        </w:rPr>
        <w:lastRenderedPageBreak/>
        <w:drawing>
          <wp:inline distT="0" distB="0" distL="0" distR="0" wp14:anchorId="3EC154B8" wp14:editId="304BD843">
            <wp:extent cx="5727700" cy="566166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5661660"/>
                    </a:xfrm>
                    <a:prstGeom prst="rect">
                      <a:avLst/>
                    </a:prstGeom>
                  </pic:spPr>
                </pic:pic>
              </a:graphicData>
            </a:graphic>
          </wp:inline>
        </w:drawing>
      </w:r>
      <w:r w:rsidR="00FA3DAC" w:rsidRPr="00FA3DAC">
        <w:rPr>
          <w:noProof/>
        </w:rPr>
        <w:t xml:space="preserve"> </w:t>
      </w:r>
      <w:r w:rsidR="00FA3DAC">
        <w:rPr>
          <w:noProof/>
        </w:rPr>
        <w:drawing>
          <wp:inline distT="0" distB="0" distL="0" distR="0" wp14:anchorId="0CFD3070" wp14:editId="69423CD2">
            <wp:extent cx="5727700" cy="1158875"/>
            <wp:effectExtent l="0" t="0" r="635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158875"/>
                    </a:xfrm>
                    <a:prstGeom prst="rect">
                      <a:avLst/>
                    </a:prstGeom>
                  </pic:spPr>
                </pic:pic>
              </a:graphicData>
            </a:graphic>
          </wp:inline>
        </w:drawing>
      </w:r>
    </w:p>
    <w:p w14:paraId="7F9A641A" w14:textId="77777777" w:rsidR="00DA1AA3" w:rsidRPr="00BF5D7E" w:rsidRDefault="00173918" w:rsidP="00CC4E42">
      <w:pPr>
        <w:numPr>
          <w:ilvl w:val="0"/>
          <w:numId w:val="3"/>
        </w:numPr>
        <w:rPr>
          <w:noProof/>
          <w:color w:val="000000" w:themeColor="text1"/>
          <w:szCs w:val="21"/>
        </w:rPr>
      </w:pPr>
      <w:r w:rsidRPr="00BF5D7E">
        <w:rPr>
          <w:noProof/>
          <w:color w:val="000000" w:themeColor="text1"/>
          <w:szCs w:val="21"/>
        </w:rPr>
        <w:t xml:space="preserve">Assume that </w:t>
      </w:r>
      <w:r w:rsidR="0001270E" w:rsidRPr="00BF5D7E">
        <w:rPr>
          <w:noProof/>
          <w:color w:val="000000" w:themeColor="text1"/>
          <w:szCs w:val="21"/>
        </w:rPr>
        <w:t>two interfaces composing any link among R1</w:t>
      </w:r>
      <w:r w:rsidR="0001270E" w:rsidRPr="00BF5D7E">
        <w:rPr>
          <w:noProof/>
          <w:color w:val="000000" w:themeColor="text1"/>
          <w:szCs w:val="21"/>
        </w:rPr>
        <w:t>，</w:t>
      </w:r>
      <w:r w:rsidR="0001270E" w:rsidRPr="00BF5D7E">
        <w:rPr>
          <w:noProof/>
          <w:color w:val="000000" w:themeColor="text1"/>
          <w:szCs w:val="21"/>
        </w:rPr>
        <w:t xml:space="preserve">R2 and R3 use a pair of IP addresses in the form of 201.1.3.x/30. </w:t>
      </w:r>
      <w:r w:rsidRPr="00BF5D7E">
        <w:rPr>
          <w:noProof/>
          <w:color w:val="000000" w:themeColor="text1"/>
          <w:szCs w:val="21"/>
        </w:rPr>
        <w:t>When H3 accesses the Web server S, the source and destination IP addresses of the encapsulated HTTP request packet  forwarded by R2 are ________.</w:t>
      </w:r>
    </w:p>
    <w:p w14:paraId="60FF3F31" w14:textId="77777777" w:rsidR="00DA1AA3" w:rsidRPr="00BF5D7E" w:rsidRDefault="00DA1AA3" w:rsidP="00DA1AA3">
      <w:pPr>
        <w:ind w:left="420"/>
        <w:rPr>
          <w:noProof/>
          <w:color w:val="000000" w:themeColor="text1"/>
          <w:szCs w:val="21"/>
        </w:rPr>
      </w:pPr>
      <w:r w:rsidRPr="00BF5D7E">
        <w:rPr>
          <w:noProof/>
          <w:color w:val="000000" w:themeColor="text1"/>
          <w:szCs w:val="21"/>
        </w:rPr>
        <w:t>A.192.168.3.251</w:t>
      </w:r>
      <w:r w:rsidRPr="00BF5D7E">
        <w:rPr>
          <w:noProof/>
          <w:color w:val="000000" w:themeColor="text1"/>
          <w:szCs w:val="21"/>
        </w:rPr>
        <w:t>，</w:t>
      </w:r>
      <w:r w:rsidRPr="00BF5D7E">
        <w:rPr>
          <w:noProof/>
          <w:color w:val="000000" w:themeColor="text1"/>
          <w:szCs w:val="21"/>
        </w:rPr>
        <w:t xml:space="preserve"> 130.18.10.1  </w:t>
      </w:r>
      <w:r w:rsidRPr="00BF5D7E">
        <w:rPr>
          <w:noProof/>
          <w:color w:val="000000" w:themeColor="text1"/>
          <w:szCs w:val="21"/>
        </w:rPr>
        <w:tab/>
      </w:r>
      <w:r w:rsidRPr="00BF5D7E">
        <w:rPr>
          <w:noProof/>
          <w:color w:val="000000" w:themeColor="text1"/>
          <w:szCs w:val="21"/>
        </w:rPr>
        <w:tab/>
        <w:t>B. 192.168.3.251</w:t>
      </w:r>
      <w:r w:rsidRPr="00BF5D7E">
        <w:rPr>
          <w:noProof/>
          <w:color w:val="000000" w:themeColor="text1"/>
          <w:szCs w:val="21"/>
        </w:rPr>
        <w:t>，</w:t>
      </w:r>
      <w:r w:rsidRPr="00BF5D7E">
        <w:rPr>
          <w:noProof/>
          <w:color w:val="000000" w:themeColor="text1"/>
          <w:szCs w:val="21"/>
        </w:rPr>
        <w:t xml:space="preserve"> 201.1.3.9</w:t>
      </w:r>
    </w:p>
    <w:p w14:paraId="3B281D7B" w14:textId="77777777" w:rsidR="005A0B12" w:rsidRPr="00BF5D7E" w:rsidRDefault="00DA1AA3" w:rsidP="00DA1AA3">
      <w:pPr>
        <w:ind w:left="420"/>
        <w:rPr>
          <w:noProof/>
          <w:color w:val="000000" w:themeColor="text1"/>
          <w:szCs w:val="21"/>
        </w:rPr>
      </w:pPr>
      <w:r w:rsidRPr="00BF5D7E">
        <w:rPr>
          <w:noProof/>
          <w:color w:val="000000" w:themeColor="text1"/>
          <w:szCs w:val="21"/>
        </w:rPr>
        <w:t>C. 201.1.3.8,   130.18.10.1</w:t>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354A15">
        <w:rPr>
          <w:noProof/>
          <w:color w:val="FF0000"/>
          <w:szCs w:val="21"/>
        </w:rPr>
        <w:t>D. 201.1.3.10</w:t>
      </w:r>
      <w:r w:rsidRPr="00354A15">
        <w:rPr>
          <w:noProof/>
          <w:color w:val="FF0000"/>
          <w:szCs w:val="21"/>
        </w:rPr>
        <w:t>，</w:t>
      </w:r>
      <w:r w:rsidRPr="00354A15">
        <w:rPr>
          <w:noProof/>
          <w:color w:val="FF0000"/>
          <w:szCs w:val="21"/>
        </w:rPr>
        <w:t xml:space="preserve">  130.18.10.1 </w:t>
      </w:r>
    </w:p>
    <w:p w14:paraId="0CFFD9FE" w14:textId="4B83B6CB" w:rsidR="00690D93" w:rsidRPr="00BF5D7E" w:rsidRDefault="003E255B" w:rsidP="00DA1AA3">
      <w:pPr>
        <w:ind w:left="420"/>
        <w:rPr>
          <w:noProof/>
          <w:color w:val="000000" w:themeColor="text1"/>
          <w:szCs w:val="21"/>
        </w:rPr>
      </w:pPr>
      <w:r>
        <w:rPr>
          <w:noProof/>
        </w:rPr>
        <w:lastRenderedPageBreak/>
        <w:drawing>
          <wp:inline distT="0" distB="0" distL="0" distR="0" wp14:anchorId="17085833" wp14:editId="6D2D6A49">
            <wp:extent cx="5727700" cy="3214370"/>
            <wp:effectExtent l="0" t="0" r="635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214370"/>
                    </a:xfrm>
                    <a:prstGeom prst="rect">
                      <a:avLst/>
                    </a:prstGeom>
                  </pic:spPr>
                </pic:pic>
              </a:graphicData>
            </a:graphic>
          </wp:inline>
        </w:drawing>
      </w:r>
    </w:p>
    <w:p w14:paraId="4E5AA4BD" w14:textId="77777777" w:rsidR="006248D5" w:rsidRPr="00984156" w:rsidRDefault="006248D5" w:rsidP="00022622">
      <w:pPr>
        <w:numPr>
          <w:ilvl w:val="0"/>
          <w:numId w:val="3"/>
        </w:numPr>
        <w:rPr>
          <w:color w:val="FF0000"/>
          <w:szCs w:val="21"/>
        </w:rPr>
      </w:pPr>
      <w:r w:rsidRPr="00984156">
        <w:rPr>
          <w:color w:val="FF0000"/>
          <w:szCs w:val="21"/>
        </w:rPr>
        <w:t>Assuming that the default gateway and subnet mask for H1 and H2 are configured as 192.168.3.1 a</w:t>
      </w:r>
      <w:r w:rsidR="00022622" w:rsidRPr="00984156">
        <w:rPr>
          <w:color w:val="FF0000"/>
          <w:szCs w:val="21"/>
        </w:rPr>
        <w:t>nd 255.255.255.128 respectively,</w:t>
      </w:r>
      <w:r w:rsidRPr="00984156">
        <w:rPr>
          <w:color w:val="FF0000"/>
          <w:szCs w:val="21"/>
        </w:rPr>
        <w:t xml:space="preserve"> the default gateway and subnet mask for H3 and H4 are configured as 192.168.3.254 and</w:t>
      </w:r>
      <w:r w:rsidR="00022622" w:rsidRPr="00984156">
        <w:rPr>
          <w:color w:val="FF0000"/>
          <w:szCs w:val="21"/>
        </w:rPr>
        <w:t xml:space="preserve"> 255.255.255.128, respectively. T</w:t>
      </w:r>
      <w:r w:rsidRPr="00984156">
        <w:rPr>
          <w:color w:val="FF0000"/>
          <w:szCs w:val="21"/>
        </w:rPr>
        <w:t xml:space="preserve">he following </w:t>
      </w:r>
      <w:r w:rsidR="00022622" w:rsidRPr="00984156">
        <w:rPr>
          <w:color w:val="FF0000"/>
          <w:szCs w:val="21"/>
        </w:rPr>
        <w:t xml:space="preserve">possible situation happened </w:t>
      </w:r>
      <w:r w:rsidRPr="00984156">
        <w:rPr>
          <w:color w:val="FF0000"/>
          <w:szCs w:val="21"/>
        </w:rPr>
        <w:t>is:</w:t>
      </w:r>
    </w:p>
    <w:p w14:paraId="066EBABC" w14:textId="77777777" w:rsidR="006248D5" w:rsidRPr="00BF5D7E" w:rsidRDefault="006248D5" w:rsidP="00022622">
      <w:pPr>
        <w:ind w:leftChars="200" w:left="420"/>
        <w:rPr>
          <w:color w:val="000000" w:themeColor="text1"/>
          <w:szCs w:val="21"/>
        </w:rPr>
      </w:pPr>
      <w:r w:rsidRPr="00BF5D7E">
        <w:rPr>
          <w:color w:val="000000" w:themeColor="text1"/>
          <w:szCs w:val="21"/>
        </w:rPr>
        <w:t>A. H1 cannot communicate with H2 for normal IP</w:t>
      </w:r>
    </w:p>
    <w:p w14:paraId="60FE6A21" w14:textId="77777777" w:rsidR="006248D5" w:rsidRPr="00BF5D7E" w:rsidRDefault="006248D5" w:rsidP="00022622">
      <w:pPr>
        <w:ind w:leftChars="200" w:left="420"/>
        <w:rPr>
          <w:color w:val="000000" w:themeColor="text1"/>
          <w:szCs w:val="21"/>
        </w:rPr>
      </w:pPr>
      <w:r w:rsidRPr="00BF5D7E">
        <w:rPr>
          <w:color w:val="000000" w:themeColor="text1"/>
          <w:szCs w:val="21"/>
        </w:rPr>
        <w:t>B. Both H2 and H4 cannot access the Internet</w:t>
      </w:r>
    </w:p>
    <w:p w14:paraId="1B3A57CC" w14:textId="77777777" w:rsidR="006248D5" w:rsidRPr="00F5721C" w:rsidRDefault="006248D5" w:rsidP="00022622">
      <w:pPr>
        <w:ind w:leftChars="200" w:left="420"/>
        <w:rPr>
          <w:color w:val="FF0000"/>
          <w:szCs w:val="21"/>
        </w:rPr>
      </w:pPr>
      <w:r w:rsidRPr="00F5721C">
        <w:rPr>
          <w:color w:val="FF0000"/>
          <w:szCs w:val="21"/>
        </w:rPr>
        <w:t>C. H1 cannot communicate with H3 for normal IP</w:t>
      </w:r>
    </w:p>
    <w:p w14:paraId="2846DE7D" w14:textId="62EC4B1F" w:rsidR="006248D5" w:rsidRDefault="006248D5" w:rsidP="00022622">
      <w:pPr>
        <w:ind w:leftChars="200" w:left="420"/>
        <w:rPr>
          <w:color w:val="000000" w:themeColor="text1"/>
          <w:szCs w:val="21"/>
        </w:rPr>
      </w:pPr>
      <w:r w:rsidRPr="00BF5D7E">
        <w:rPr>
          <w:color w:val="000000" w:themeColor="text1"/>
          <w:szCs w:val="21"/>
        </w:rPr>
        <w:t>D. H3 cannot communicate with H4 for normal IP</w:t>
      </w:r>
    </w:p>
    <w:p w14:paraId="1E0AD88E" w14:textId="21226F78" w:rsidR="00054B17" w:rsidRDefault="00054B17" w:rsidP="00022622">
      <w:pPr>
        <w:ind w:leftChars="200" w:left="420"/>
        <w:rPr>
          <w:color w:val="000000" w:themeColor="text1"/>
          <w:szCs w:val="21"/>
        </w:rPr>
      </w:pPr>
    </w:p>
    <w:p w14:paraId="411B04B1" w14:textId="14BFBC2B" w:rsidR="00054B17" w:rsidRPr="00BF5D7E" w:rsidRDefault="00054B17" w:rsidP="00022622">
      <w:pPr>
        <w:ind w:leftChars="200" w:left="420"/>
        <w:rPr>
          <w:color w:val="000000" w:themeColor="text1"/>
          <w:szCs w:val="21"/>
        </w:rPr>
      </w:pPr>
      <w:r>
        <w:rPr>
          <w:rFonts w:hint="eastAsia"/>
          <w:color w:val="000000" w:themeColor="text1"/>
          <w:szCs w:val="21"/>
        </w:rPr>
        <w:t>本题图片缺少了一个重要信息：</w:t>
      </w:r>
      <w:r>
        <w:t>E1</w:t>
      </w:r>
      <w:r>
        <w:t>端口</w:t>
      </w:r>
      <w:proofErr w:type="spellStart"/>
      <w:r>
        <w:t>ip</w:t>
      </w:r>
      <w:proofErr w:type="spellEnd"/>
      <w:r>
        <w:t>是</w:t>
      </w:r>
      <w:r>
        <w:rPr>
          <w:noProof/>
        </w:rPr>
        <w:drawing>
          <wp:inline distT="0" distB="0" distL="0" distR="0" wp14:anchorId="5AF6F5A1" wp14:editId="01076BD0">
            <wp:extent cx="187325" cy="14097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 cy="140970"/>
                    </a:xfrm>
                    <a:prstGeom prst="rect">
                      <a:avLst/>
                    </a:prstGeom>
                    <a:noFill/>
                    <a:ln>
                      <a:noFill/>
                    </a:ln>
                  </pic:spPr>
                </pic:pic>
              </a:graphicData>
            </a:graphic>
          </wp:inline>
        </w:drawing>
      </w:r>
      <w:r>
        <w:t>192.168.3.254</w:t>
      </w:r>
    </w:p>
    <w:p w14:paraId="41D22FC9" w14:textId="4D02BB4E" w:rsidR="00690D93" w:rsidRPr="00BF5D7E" w:rsidRDefault="00F5721C" w:rsidP="00022622">
      <w:pPr>
        <w:ind w:leftChars="200" w:left="420"/>
        <w:rPr>
          <w:color w:val="000000" w:themeColor="text1"/>
          <w:szCs w:val="21"/>
        </w:rPr>
      </w:pPr>
      <w:r>
        <w:rPr>
          <w:noProof/>
        </w:rPr>
        <w:drawing>
          <wp:inline distT="0" distB="0" distL="0" distR="0" wp14:anchorId="7CD88EE7" wp14:editId="7D4E1A6E">
            <wp:extent cx="5727700" cy="31851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185160"/>
                    </a:xfrm>
                    <a:prstGeom prst="rect">
                      <a:avLst/>
                    </a:prstGeom>
                  </pic:spPr>
                </pic:pic>
              </a:graphicData>
            </a:graphic>
          </wp:inline>
        </w:drawing>
      </w:r>
    </w:p>
    <w:p w14:paraId="37800BB6" w14:textId="77777777" w:rsidR="00472436" w:rsidRPr="00BF5D7E" w:rsidRDefault="00472436" w:rsidP="00472436">
      <w:pPr>
        <w:numPr>
          <w:ilvl w:val="0"/>
          <w:numId w:val="3"/>
        </w:numPr>
        <w:rPr>
          <w:color w:val="000000" w:themeColor="text1"/>
          <w:szCs w:val="21"/>
        </w:rPr>
      </w:pPr>
      <w:r w:rsidRPr="00BF5D7E">
        <w:rPr>
          <w:color w:val="000000" w:themeColor="text1"/>
          <w:szCs w:val="21"/>
        </w:rPr>
        <w:t xml:space="preserve">Assume that all domain name servers use iterative query for domain name resolution. When H4 attempts to access the website </w:t>
      </w:r>
      <w:hyperlink r:id="rId51" w:history="1">
        <w:r w:rsidRPr="00BF5D7E">
          <w:rPr>
            <w:rStyle w:val="ad"/>
            <w:i/>
            <w:color w:val="000000" w:themeColor="text1"/>
            <w:szCs w:val="21"/>
          </w:rPr>
          <w:t>www.abc.xyz.com</w:t>
        </w:r>
      </w:hyperlink>
      <w:r w:rsidRPr="00BF5D7E">
        <w:rPr>
          <w:color w:val="000000" w:themeColor="text1"/>
          <w:szCs w:val="21"/>
        </w:rPr>
        <w:t xml:space="preserve"> and the domain name resolution is completed, the possible minimum and maximum number of DNS queries issued by the domain name server 201.1.1.1 </w:t>
      </w:r>
      <w:r w:rsidRPr="00BF5D7E">
        <w:rPr>
          <w:color w:val="000000" w:themeColor="text1"/>
          <w:szCs w:val="21"/>
        </w:rPr>
        <w:lastRenderedPageBreak/>
        <w:t>are ______.</w:t>
      </w:r>
    </w:p>
    <w:p w14:paraId="464E08DA" w14:textId="2BA186F6" w:rsidR="006248D5" w:rsidRDefault="006248D5" w:rsidP="006248D5">
      <w:pPr>
        <w:ind w:firstLine="420"/>
        <w:rPr>
          <w:color w:val="000000" w:themeColor="text1"/>
          <w:szCs w:val="21"/>
        </w:rPr>
      </w:pPr>
      <w:r w:rsidRPr="00220812">
        <w:rPr>
          <w:color w:val="FF0000"/>
          <w:szCs w:val="21"/>
        </w:rPr>
        <w:t>A. 0</w:t>
      </w:r>
      <w:r w:rsidRPr="00220812">
        <w:rPr>
          <w:color w:val="FF0000"/>
          <w:szCs w:val="21"/>
        </w:rPr>
        <w:t>，</w:t>
      </w:r>
      <w:r w:rsidRPr="00220812">
        <w:rPr>
          <w:color w:val="FF0000"/>
          <w:szCs w:val="21"/>
        </w:rPr>
        <w:t>3</w:t>
      </w:r>
      <w:r w:rsidRPr="00220812">
        <w:rPr>
          <w:color w:val="FF0000"/>
          <w:szCs w:val="21"/>
        </w:rPr>
        <w:tab/>
      </w:r>
      <w:r w:rsidRPr="00BF5D7E">
        <w:rPr>
          <w:color w:val="000000" w:themeColor="text1"/>
          <w:szCs w:val="21"/>
        </w:rPr>
        <w:tab/>
        <w:t>B. 1</w:t>
      </w:r>
      <w:r w:rsidR="00343B6C" w:rsidRPr="00BF5D7E">
        <w:rPr>
          <w:color w:val="000000" w:themeColor="text1"/>
          <w:szCs w:val="21"/>
        </w:rPr>
        <w:t>，</w:t>
      </w:r>
      <w:r w:rsidRPr="00BF5D7E">
        <w:rPr>
          <w:color w:val="000000" w:themeColor="text1"/>
          <w:szCs w:val="21"/>
        </w:rPr>
        <w:t>3</w:t>
      </w:r>
      <w:r w:rsidRPr="00BF5D7E">
        <w:rPr>
          <w:color w:val="000000" w:themeColor="text1"/>
          <w:szCs w:val="21"/>
        </w:rPr>
        <w:tab/>
      </w:r>
      <w:r w:rsidRPr="00BF5D7E">
        <w:rPr>
          <w:color w:val="000000" w:themeColor="text1"/>
          <w:szCs w:val="21"/>
        </w:rPr>
        <w:tab/>
        <w:t>C. 0</w:t>
      </w:r>
      <w:r w:rsidR="00343B6C" w:rsidRPr="00BF5D7E">
        <w:rPr>
          <w:color w:val="000000" w:themeColor="text1"/>
          <w:szCs w:val="21"/>
        </w:rPr>
        <w:t>，</w:t>
      </w:r>
      <w:r w:rsidRPr="00BF5D7E">
        <w:rPr>
          <w:color w:val="000000" w:themeColor="text1"/>
          <w:szCs w:val="21"/>
        </w:rPr>
        <w:t>4</w:t>
      </w:r>
      <w:r w:rsidRPr="00BF5D7E">
        <w:rPr>
          <w:color w:val="000000" w:themeColor="text1"/>
          <w:szCs w:val="21"/>
        </w:rPr>
        <w:tab/>
      </w:r>
      <w:r w:rsidRPr="00BF5D7E">
        <w:rPr>
          <w:color w:val="000000" w:themeColor="text1"/>
          <w:szCs w:val="21"/>
        </w:rPr>
        <w:tab/>
        <w:t>D. 1</w:t>
      </w:r>
      <w:r w:rsidR="00343B6C" w:rsidRPr="00BF5D7E">
        <w:rPr>
          <w:color w:val="000000" w:themeColor="text1"/>
          <w:szCs w:val="21"/>
        </w:rPr>
        <w:t>，</w:t>
      </w:r>
      <w:r w:rsidRPr="00BF5D7E">
        <w:rPr>
          <w:color w:val="000000" w:themeColor="text1"/>
          <w:szCs w:val="21"/>
        </w:rPr>
        <w:t>4</w:t>
      </w:r>
      <w:r w:rsidR="00F758D5">
        <w:rPr>
          <w:color w:val="000000" w:themeColor="text1"/>
          <w:szCs w:val="21"/>
        </w:rPr>
        <w:t xml:space="preserve">   </w:t>
      </w:r>
      <w:r w:rsidR="00F758D5" w:rsidRPr="006201BF">
        <w:rPr>
          <w:rFonts w:hint="eastAsia"/>
          <w:color w:val="000000" w:themeColor="text1"/>
          <w:szCs w:val="21"/>
          <w:highlight w:val="yellow"/>
        </w:rPr>
        <w:t>pdf</w:t>
      </w:r>
      <w:r w:rsidR="00F758D5" w:rsidRPr="006201BF">
        <w:rPr>
          <w:rFonts w:hint="eastAsia"/>
          <w:color w:val="000000" w:themeColor="text1"/>
          <w:szCs w:val="21"/>
          <w:highlight w:val="yellow"/>
        </w:rPr>
        <w:t>选的时</w:t>
      </w:r>
      <w:r w:rsidR="00F758D5" w:rsidRPr="006201BF">
        <w:rPr>
          <w:rFonts w:hint="eastAsia"/>
          <w:color w:val="000000" w:themeColor="text1"/>
          <w:szCs w:val="21"/>
          <w:highlight w:val="yellow"/>
        </w:rPr>
        <w:t>C</w:t>
      </w:r>
    </w:p>
    <w:p w14:paraId="44AEA4C7" w14:textId="18B3CA82" w:rsidR="005E6DDA" w:rsidRPr="00BF5D7E" w:rsidRDefault="005E6DDA" w:rsidP="006248D5">
      <w:pPr>
        <w:ind w:firstLine="420"/>
        <w:rPr>
          <w:color w:val="000000" w:themeColor="text1"/>
          <w:szCs w:val="21"/>
        </w:rPr>
      </w:pPr>
      <w:r>
        <w:rPr>
          <w:noProof/>
        </w:rPr>
        <w:drawing>
          <wp:inline distT="0" distB="0" distL="0" distR="0" wp14:anchorId="446C9067" wp14:editId="41306935">
            <wp:extent cx="5727700" cy="1936115"/>
            <wp:effectExtent l="0" t="0" r="635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1936115"/>
                    </a:xfrm>
                    <a:prstGeom prst="rect">
                      <a:avLst/>
                    </a:prstGeom>
                  </pic:spPr>
                </pic:pic>
              </a:graphicData>
            </a:graphic>
          </wp:inline>
        </w:drawing>
      </w:r>
    </w:p>
    <w:p w14:paraId="3AB674D4" w14:textId="77777777" w:rsidR="00386556" w:rsidRPr="00BF5D7E" w:rsidRDefault="00386556" w:rsidP="006248D5">
      <w:pPr>
        <w:ind w:firstLine="420"/>
        <w:rPr>
          <w:color w:val="000000" w:themeColor="text1"/>
          <w:szCs w:val="21"/>
        </w:rPr>
      </w:pPr>
    </w:p>
    <w:p w14:paraId="04ACB67F" w14:textId="77777777" w:rsidR="00386556" w:rsidRPr="00BF5D7E" w:rsidRDefault="00386556" w:rsidP="006248D5">
      <w:pPr>
        <w:ind w:firstLine="420"/>
        <w:rPr>
          <w:color w:val="000000" w:themeColor="text1"/>
          <w:szCs w:val="21"/>
        </w:rPr>
      </w:pPr>
    </w:p>
    <w:p w14:paraId="70E1D291" w14:textId="77777777" w:rsidR="00386556" w:rsidRPr="00BF5D7E" w:rsidRDefault="00386556" w:rsidP="006248D5">
      <w:pPr>
        <w:ind w:firstLine="420"/>
        <w:rPr>
          <w:color w:val="000000" w:themeColor="text1"/>
          <w:szCs w:val="21"/>
        </w:rPr>
      </w:pPr>
      <w:r w:rsidRPr="00BF5D7E">
        <w:rPr>
          <w:color w:val="000000" w:themeColor="text1"/>
          <w:szCs w:val="21"/>
        </w:rPr>
        <w:t>============== =============================</w:t>
      </w:r>
    </w:p>
    <w:p w14:paraId="2257F9DE" w14:textId="77777777" w:rsidR="00386556" w:rsidRPr="00BF5D7E" w:rsidRDefault="00386556" w:rsidP="006248D5">
      <w:pPr>
        <w:ind w:firstLine="420"/>
        <w:rPr>
          <w:color w:val="000000" w:themeColor="text1"/>
          <w:szCs w:val="21"/>
        </w:rPr>
      </w:pPr>
    </w:p>
    <w:p w14:paraId="2419706C" w14:textId="77777777" w:rsidR="00386556" w:rsidRPr="00435E69" w:rsidRDefault="00386556" w:rsidP="00D51A37">
      <w:pPr>
        <w:numPr>
          <w:ilvl w:val="0"/>
          <w:numId w:val="3"/>
        </w:numPr>
        <w:rPr>
          <w:color w:val="FF0000"/>
          <w:szCs w:val="21"/>
        </w:rPr>
      </w:pPr>
      <w:r w:rsidRPr="00435E69">
        <w:rPr>
          <w:color w:val="FF0000"/>
          <w:szCs w:val="21"/>
        </w:rPr>
        <w:t>Which description is correct about router configuration command "</w:t>
      </w:r>
      <w:proofErr w:type="spellStart"/>
      <w:r w:rsidRPr="00435E69">
        <w:rPr>
          <w:color w:val="FF0000"/>
          <w:szCs w:val="21"/>
        </w:rPr>
        <w:t>ip</w:t>
      </w:r>
      <w:proofErr w:type="spellEnd"/>
      <w:r w:rsidRPr="00435E69">
        <w:rPr>
          <w:color w:val="FF0000"/>
          <w:szCs w:val="21"/>
        </w:rPr>
        <w:t xml:space="preserve"> </w:t>
      </w:r>
      <w:proofErr w:type="spellStart"/>
      <w:r w:rsidRPr="00435E69">
        <w:rPr>
          <w:color w:val="FF0000"/>
          <w:szCs w:val="21"/>
        </w:rPr>
        <w:t>nat</w:t>
      </w:r>
      <w:proofErr w:type="spellEnd"/>
      <w:r w:rsidRPr="00435E69">
        <w:rPr>
          <w:color w:val="FF0000"/>
          <w:szCs w:val="21"/>
        </w:rPr>
        <w:t xml:space="preserve"> inside"?</w:t>
      </w:r>
    </w:p>
    <w:p w14:paraId="7EFAB09A" w14:textId="77777777" w:rsidR="00386556" w:rsidRPr="00BF5D7E" w:rsidRDefault="00386556" w:rsidP="00386556">
      <w:pPr>
        <w:widowControl/>
        <w:ind w:leftChars="200" w:left="420"/>
        <w:rPr>
          <w:color w:val="000000" w:themeColor="text1"/>
          <w:szCs w:val="21"/>
        </w:rPr>
      </w:pPr>
      <w:r w:rsidRPr="00BF5D7E">
        <w:rPr>
          <w:color w:val="000000" w:themeColor="text1"/>
          <w:szCs w:val="21"/>
        </w:rPr>
        <w:t>A. It starts a router interface working as firewall.</w:t>
      </w:r>
    </w:p>
    <w:p w14:paraId="72560E2F" w14:textId="77777777" w:rsidR="00386556" w:rsidRPr="00435E69" w:rsidRDefault="00386556" w:rsidP="00386556">
      <w:pPr>
        <w:widowControl/>
        <w:ind w:leftChars="200" w:left="420"/>
        <w:rPr>
          <w:color w:val="FF0000"/>
          <w:szCs w:val="21"/>
        </w:rPr>
      </w:pPr>
      <w:r w:rsidRPr="00435E69">
        <w:rPr>
          <w:color w:val="FF0000"/>
          <w:szCs w:val="21"/>
        </w:rPr>
        <w:t>B. It starts a router interface working as an Intranet interface of NAT box.</w:t>
      </w:r>
    </w:p>
    <w:p w14:paraId="6A6B2638" w14:textId="77777777" w:rsidR="00386556" w:rsidRPr="00BF5D7E" w:rsidRDefault="00386556" w:rsidP="00386556">
      <w:pPr>
        <w:widowControl/>
        <w:ind w:leftChars="200" w:left="420"/>
        <w:rPr>
          <w:color w:val="000000" w:themeColor="text1"/>
          <w:szCs w:val="21"/>
        </w:rPr>
      </w:pPr>
      <w:r w:rsidRPr="00BF5D7E">
        <w:rPr>
          <w:color w:val="000000" w:themeColor="text1"/>
          <w:szCs w:val="21"/>
        </w:rPr>
        <w:t>C. It shows the internal NAT address and port information of a router.</w:t>
      </w:r>
    </w:p>
    <w:p w14:paraId="2BA62A01" w14:textId="77777777" w:rsidR="00386556" w:rsidRPr="00BF5D7E" w:rsidRDefault="00386556" w:rsidP="00386556">
      <w:pPr>
        <w:widowControl/>
        <w:ind w:leftChars="200" w:left="420"/>
        <w:rPr>
          <w:color w:val="000000" w:themeColor="text1"/>
          <w:szCs w:val="21"/>
        </w:rPr>
      </w:pPr>
      <w:r w:rsidRPr="00BF5D7E">
        <w:rPr>
          <w:color w:val="000000" w:themeColor="text1"/>
          <w:szCs w:val="21"/>
        </w:rPr>
        <w:t>D. It changes the packet transmission direction of a NAT router.</w:t>
      </w:r>
    </w:p>
    <w:p w14:paraId="20A64547" w14:textId="77777777" w:rsidR="00386556" w:rsidRPr="00BF5D7E" w:rsidRDefault="00386556" w:rsidP="00386556">
      <w:pPr>
        <w:widowControl/>
        <w:ind w:leftChars="200" w:left="420"/>
        <w:rPr>
          <w:color w:val="000000" w:themeColor="text1"/>
          <w:szCs w:val="21"/>
        </w:rPr>
      </w:pPr>
    </w:p>
    <w:p w14:paraId="25BC7143"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Which of the following commands can be used to display middle routers to a destination host? </w:t>
      </w:r>
    </w:p>
    <w:p w14:paraId="4951E138" w14:textId="77777777" w:rsidR="00386556" w:rsidRPr="00BF5D7E" w:rsidRDefault="00386556" w:rsidP="00386556">
      <w:pPr>
        <w:widowControl/>
        <w:numPr>
          <w:ilvl w:val="1"/>
          <w:numId w:val="15"/>
        </w:numPr>
        <w:rPr>
          <w:color w:val="000000" w:themeColor="text1"/>
          <w:szCs w:val="21"/>
        </w:rPr>
      </w:pPr>
      <w:proofErr w:type="spellStart"/>
      <w:r w:rsidRPr="00BF5D7E">
        <w:rPr>
          <w:color w:val="000000" w:themeColor="text1"/>
          <w:szCs w:val="21"/>
        </w:rPr>
        <w:t>nslookup</w:t>
      </w:r>
      <w:proofErr w:type="spellEnd"/>
      <w:r w:rsidRPr="00BF5D7E">
        <w:rPr>
          <w:color w:val="000000" w:themeColor="text1"/>
          <w:szCs w:val="21"/>
        </w:rPr>
        <w:tab/>
      </w:r>
      <w:r w:rsidRPr="00BF5D7E">
        <w:rPr>
          <w:color w:val="000000" w:themeColor="text1"/>
          <w:szCs w:val="21"/>
        </w:rPr>
        <w:tab/>
      </w:r>
      <w:r w:rsidRPr="00435E69">
        <w:rPr>
          <w:color w:val="FF0000"/>
          <w:szCs w:val="21"/>
        </w:rPr>
        <w:t>B. tracert</w:t>
      </w:r>
      <w:r w:rsidRPr="00435E69">
        <w:rPr>
          <w:color w:val="FF0000"/>
          <w:szCs w:val="21"/>
        </w:rPr>
        <w:tab/>
      </w:r>
      <w:r w:rsidRPr="00BF5D7E">
        <w:rPr>
          <w:color w:val="000000" w:themeColor="text1"/>
          <w:szCs w:val="21"/>
        </w:rPr>
        <w:tab/>
      </w:r>
      <w:proofErr w:type="spellStart"/>
      <w:r w:rsidRPr="00BF5D7E">
        <w:rPr>
          <w:color w:val="000000" w:themeColor="text1"/>
          <w:szCs w:val="21"/>
        </w:rPr>
        <w:t>C.arp</w:t>
      </w:r>
      <w:proofErr w:type="spellEnd"/>
      <w:r w:rsidRPr="00BF5D7E">
        <w:rPr>
          <w:color w:val="000000" w:themeColor="text1"/>
          <w:szCs w:val="21"/>
        </w:rPr>
        <w:tab/>
      </w:r>
      <w:r w:rsidRPr="00BF5D7E">
        <w:rPr>
          <w:color w:val="000000" w:themeColor="text1"/>
          <w:szCs w:val="21"/>
        </w:rPr>
        <w:tab/>
      </w:r>
      <w:proofErr w:type="spellStart"/>
      <w:r w:rsidRPr="00BF5D7E">
        <w:rPr>
          <w:color w:val="000000" w:themeColor="text1"/>
          <w:szCs w:val="21"/>
        </w:rPr>
        <w:t>D.netstat</w:t>
      </w:r>
      <w:proofErr w:type="spellEnd"/>
    </w:p>
    <w:p w14:paraId="6539FEED" w14:textId="77777777" w:rsidR="00386556" w:rsidRPr="00BF5D7E" w:rsidRDefault="00386556" w:rsidP="00386556">
      <w:pPr>
        <w:ind w:leftChars="200" w:left="420" w:firstLine="420"/>
        <w:rPr>
          <w:color w:val="000000" w:themeColor="text1"/>
          <w:kern w:val="0"/>
          <w:szCs w:val="21"/>
        </w:rPr>
      </w:pPr>
    </w:p>
    <w:p w14:paraId="7CF5C547" w14:textId="77777777" w:rsidR="00386556" w:rsidRPr="00BF5D7E" w:rsidRDefault="00386556" w:rsidP="00D51A37">
      <w:pPr>
        <w:numPr>
          <w:ilvl w:val="0"/>
          <w:numId w:val="3"/>
        </w:numPr>
        <w:rPr>
          <w:color w:val="000000" w:themeColor="text1"/>
          <w:szCs w:val="21"/>
        </w:rPr>
      </w:pPr>
      <w:r w:rsidRPr="00435E69">
        <w:rPr>
          <w:color w:val="FF0000"/>
          <w:szCs w:val="21"/>
        </w:rPr>
        <w:t xml:space="preserve"> Some broadcast systems also support transmission to a subset of the machines, which is known as </w:t>
      </w:r>
      <w:r w:rsidRPr="00BF5D7E">
        <w:rPr>
          <w:color w:val="000000" w:themeColor="text1"/>
          <w:szCs w:val="21"/>
        </w:rPr>
        <w:t>__________.</w:t>
      </w:r>
    </w:p>
    <w:p w14:paraId="7B9E264E" w14:textId="77777777" w:rsidR="00386556" w:rsidRPr="00BF5D7E" w:rsidRDefault="00386556" w:rsidP="00386556">
      <w:pPr>
        <w:numPr>
          <w:ilvl w:val="1"/>
          <w:numId w:val="28"/>
        </w:numPr>
        <w:spacing w:line="320" w:lineRule="exact"/>
        <w:rPr>
          <w:color w:val="000000" w:themeColor="text1"/>
          <w:szCs w:val="21"/>
        </w:rPr>
      </w:pPr>
      <w:r w:rsidRPr="00BF5D7E">
        <w:rPr>
          <w:color w:val="000000" w:themeColor="text1"/>
          <w:szCs w:val="21"/>
        </w:rPr>
        <w:t xml:space="preserve">A. unicasting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B. broadcasting </w:t>
      </w:r>
    </w:p>
    <w:p w14:paraId="7D3085BA" w14:textId="77777777" w:rsidR="00386556" w:rsidRPr="00BF5D7E" w:rsidRDefault="00386556" w:rsidP="00386556">
      <w:pPr>
        <w:numPr>
          <w:ilvl w:val="1"/>
          <w:numId w:val="28"/>
        </w:numPr>
        <w:spacing w:line="320" w:lineRule="exact"/>
        <w:rPr>
          <w:color w:val="000000" w:themeColor="text1"/>
          <w:szCs w:val="21"/>
        </w:rPr>
      </w:pPr>
      <w:r w:rsidRPr="00435E69">
        <w:rPr>
          <w:color w:val="FF0000"/>
          <w:szCs w:val="21"/>
        </w:rPr>
        <w:t>C. multicasting</w:t>
      </w:r>
      <w:r w:rsidRPr="00435E69">
        <w:rPr>
          <w:color w:val="FF0000"/>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D. </w:t>
      </w:r>
      <w:proofErr w:type="spellStart"/>
      <w:r w:rsidRPr="00BF5D7E">
        <w:rPr>
          <w:color w:val="000000" w:themeColor="text1"/>
          <w:szCs w:val="21"/>
        </w:rPr>
        <w:t>anycasting</w:t>
      </w:r>
      <w:proofErr w:type="spellEnd"/>
    </w:p>
    <w:p w14:paraId="49873977" w14:textId="2AB702AD" w:rsidR="00386556" w:rsidRDefault="00386556" w:rsidP="00386556">
      <w:pPr>
        <w:ind w:left="360"/>
        <w:rPr>
          <w:color w:val="000000" w:themeColor="text1"/>
          <w:szCs w:val="21"/>
        </w:rPr>
      </w:pPr>
    </w:p>
    <w:p w14:paraId="49EE5E98" w14:textId="58AFCC74" w:rsidR="00B13E37" w:rsidRDefault="00B13E37" w:rsidP="00386556">
      <w:pPr>
        <w:ind w:left="360"/>
        <w:rPr>
          <w:color w:val="000000" w:themeColor="text1"/>
          <w:szCs w:val="21"/>
        </w:rPr>
      </w:pPr>
    </w:p>
    <w:p w14:paraId="6B4352CF" w14:textId="52DA038C" w:rsidR="00B13E37" w:rsidRDefault="009C6612" w:rsidP="00386556">
      <w:pPr>
        <w:ind w:left="360"/>
        <w:rPr>
          <w:color w:val="000000" w:themeColor="text1"/>
          <w:szCs w:val="21"/>
        </w:rPr>
      </w:pPr>
      <w:hyperlink r:id="rId53" w:history="1">
        <w:r w:rsidR="00B13E37" w:rsidRPr="00920C81">
          <w:rPr>
            <w:rStyle w:val="ad"/>
            <w:szCs w:val="21"/>
          </w:rPr>
          <w:t>https://www.geeksforgeeks.org/types-of-transmission-technology/</w:t>
        </w:r>
      </w:hyperlink>
    </w:p>
    <w:p w14:paraId="70557C69" w14:textId="1F2C6ED1" w:rsidR="00B13E37" w:rsidRPr="00B13E37" w:rsidRDefault="00B13E37" w:rsidP="00386556">
      <w:pPr>
        <w:ind w:left="360"/>
        <w:rPr>
          <w:color w:val="000000" w:themeColor="text1"/>
          <w:szCs w:val="21"/>
        </w:rPr>
      </w:pPr>
      <w:r>
        <w:rPr>
          <w:rFonts w:hint="eastAsia"/>
          <w:color w:val="000000" w:themeColor="text1"/>
          <w:szCs w:val="21"/>
        </w:rPr>
        <w:t>point</w:t>
      </w:r>
      <w:r>
        <w:rPr>
          <w:color w:val="000000" w:themeColor="text1"/>
          <w:szCs w:val="21"/>
        </w:rPr>
        <w:t xml:space="preserve"> </w:t>
      </w:r>
      <w:r>
        <w:rPr>
          <w:rFonts w:hint="eastAsia"/>
          <w:color w:val="000000" w:themeColor="text1"/>
          <w:szCs w:val="21"/>
        </w:rPr>
        <w:t>to</w:t>
      </w:r>
      <w:r>
        <w:rPr>
          <w:color w:val="000000" w:themeColor="text1"/>
          <w:szCs w:val="21"/>
        </w:rPr>
        <w:t xml:space="preserve"> </w:t>
      </w:r>
      <w:proofErr w:type="gramStart"/>
      <w:r>
        <w:rPr>
          <w:rFonts w:hint="eastAsia"/>
          <w:color w:val="000000" w:themeColor="text1"/>
          <w:szCs w:val="21"/>
        </w:rPr>
        <w:t>point</w:t>
      </w:r>
      <w:r>
        <w:rPr>
          <w:color w:val="000000" w:themeColor="text1"/>
          <w:szCs w:val="21"/>
        </w:rPr>
        <w:t xml:space="preserve">  </w:t>
      </w:r>
      <w:r>
        <w:rPr>
          <w:rFonts w:hint="eastAsia"/>
          <w:color w:val="000000" w:themeColor="text1"/>
          <w:szCs w:val="21"/>
        </w:rPr>
        <w:t>vs</w:t>
      </w:r>
      <w:proofErr w:type="gramEnd"/>
      <w:r>
        <w:rPr>
          <w:color w:val="000000" w:themeColor="text1"/>
          <w:szCs w:val="21"/>
        </w:rPr>
        <w:t xml:space="preserve">  </w:t>
      </w:r>
      <w:r>
        <w:rPr>
          <w:rFonts w:hint="eastAsia"/>
          <w:color w:val="000000" w:themeColor="text1"/>
          <w:szCs w:val="21"/>
        </w:rPr>
        <w:t>broadcast</w:t>
      </w:r>
    </w:p>
    <w:p w14:paraId="17F36592" w14:textId="77777777" w:rsidR="00B13E37" w:rsidRPr="00BF5D7E" w:rsidRDefault="00B13E37" w:rsidP="00386556">
      <w:pPr>
        <w:ind w:left="360"/>
        <w:rPr>
          <w:color w:val="000000" w:themeColor="text1"/>
          <w:szCs w:val="21"/>
        </w:rPr>
      </w:pPr>
    </w:p>
    <w:p w14:paraId="63B45EAC"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 Which is not provided by the data link layer of the OSI model?</w:t>
      </w:r>
    </w:p>
    <w:p w14:paraId="19A0E186" w14:textId="77777777" w:rsidR="00386556" w:rsidRPr="00BF5D7E" w:rsidRDefault="00386556" w:rsidP="00386556">
      <w:pPr>
        <w:spacing w:line="320" w:lineRule="exact"/>
        <w:ind w:left="420"/>
        <w:rPr>
          <w:i/>
          <w:color w:val="000000" w:themeColor="text1"/>
          <w:szCs w:val="21"/>
        </w:rPr>
      </w:pPr>
      <w:r w:rsidRPr="00BF5D7E">
        <w:rPr>
          <w:color w:val="000000" w:themeColor="text1"/>
          <w:szCs w:val="21"/>
        </w:rPr>
        <w:t xml:space="preserve">A. framing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flow control</w:t>
      </w:r>
    </w:p>
    <w:p w14:paraId="4BF8A0E1"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 xml:space="preserve">C. error control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435E69">
        <w:rPr>
          <w:color w:val="FF0000"/>
          <w:szCs w:val="21"/>
        </w:rPr>
        <w:tab/>
        <w:t>D. congestion control</w:t>
      </w:r>
    </w:p>
    <w:p w14:paraId="1C40B15B" w14:textId="77777777" w:rsidR="00386556" w:rsidRPr="00BF5D7E" w:rsidRDefault="00386556" w:rsidP="00386556">
      <w:pPr>
        <w:pStyle w:val="ae"/>
        <w:ind w:left="420" w:firstLineChars="0" w:firstLine="0"/>
        <w:rPr>
          <w:color w:val="000000" w:themeColor="text1"/>
          <w:szCs w:val="21"/>
        </w:rPr>
      </w:pPr>
    </w:p>
    <w:p w14:paraId="78E0ACD3"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 In the ________ system, the users take turns, each one periodically getting the entire bandwidth for a little burst of time.</w:t>
      </w:r>
    </w:p>
    <w:p w14:paraId="5E530067" w14:textId="77777777" w:rsidR="00386556" w:rsidRPr="00435E69" w:rsidRDefault="00386556" w:rsidP="00386556">
      <w:pPr>
        <w:spacing w:line="320" w:lineRule="exact"/>
        <w:ind w:left="420"/>
        <w:rPr>
          <w:color w:val="FF0000"/>
          <w:szCs w:val="21"/>
        </w:rPr>
      </w:pPr>
      <w:r w:rsidRPr="00BF5D7E">
        <w:rPr>
          <w:color w:val="000000" w:themeColor="text1"/>
          <w:szCs w:val="21"/>
        </w:rPr>
        <w:t xml:space="preserve">A. FDM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435E69">
        <w:rPr>
          <w:color w:val="FF0000"/>
          <w:szCs w:val="21"/>
        </w:rPr>
        <w:t xml:space="preserve">B. TDM </w:t>
      </w:r>
    </w:p>
    <w:p w14:paraId="31436309"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 xml:space="preserve">C. WDM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CDM</w:t>
      </w:r>
    </w:p>
    <w:p w14:paraId="013B0E2A" w14:textId="77777777" w:rsidR="00386556" w:rsidRPr="00BF5D7E" w:rsidRDefault="00386556" w:rsidP="00386556">
      <w:pPr>
        <w:pStyle w:val="ae"/>
        <w:widowControl/>
        <w:ind w:left="420" w:firstLineChars="0" w:firstLine="0"/>
        <w:rPr>
          <w:color w:val="000000" w:themeColor="text1"/>
          <w:szCs w:val="21"/>
        </w:rPr>
      </w:pPr>
    </w:p>
    <w:p w14:paraId="519B1615"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 Which is used to keep track of a user and its related information by the Web server?</w:t>
      </w:r>
    </w:p>
    <w:p w14:paraId="45AAFFA4" w14:textId="77777777" w:rsidR="00386556" w:rsidRPr="00BF5D7E" w:rsidRDefault="00386556" w:rsidP="00386556">
      <w:pPr>
        <w:spacing w:line="320" w:lineRule="exact"/>
        <w:ind w:left="420"/>
        <w:rPr>
          <w:i/>
          <w:color w:val="000000" w:themeColor="text1"/>
          <w:szCs w:val="21"/>
        </w:rPr>
      </w:pPr>
      <w:r w:rsidRPr="00BF5D7E">
        <w:rPr>
          <w:color w:val="000000" w:themeColor="text1"/>
          <w:szCs w:val="21"/>
        </w:rPr>
        <w:t xml:space="preserve">A. web cache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persistent connection</w:t>
      </w:r>
    </w:p>
    <w:p w14:paraId="4C1E1DFB" w14:textId="77777777" w:rsidR="00386556" w:rsidRPr="00BF5D7E" w:rsidRDefault="00386556" w:rsidP="00386556">
      <w:pPr>
        <w:spacing w:line="320" w:lineRule="exact"/>
        <w:ind w:left="420"/>
        <w:rPr>
          <w:color w:val="000000" w:themeColor="text1"/>
          <w:szCs w:val="21"/>
        </w:rPr>
      </w:pPr>
      <w:r w:rsidRPr="00A13985">
        <w:rPr>
          <w:color w:val="FF0000"/>
          <w:szCs w:val="21"/>
        </w:rPr>
        <w:t>C. cookie</w:t>
      </w:r>
      <w:r w:rsidRPr="00A13985">
        <w:rPr>
          <w:color w:val="FF0000"/>
          <w:szCs w:val="21"/>
        </w:rPr>
        <w:tab/>
      </w:r>
      <w:r w:rsidRPr="00A13985">
        <w:rPr>
          <w:color w:val="FF0000"/>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conditional GET</w:t>
      </w:r>
    </w:p>
    <w:p w14:paraId="3A70F323" w14:textId="77777777" w:rsidR="00386556" w:rsidRPr="00BF5D7E" w:rsidRDefault="00386556" w:rsidP="00386556">
      <w:pPr>
        <w:pStyle w:val="ae"/>
        <w:widowControl/>
        <w:ind w:left="420" w:firstLineChars="0" w:firstLine="0"/>
        <w:rPr>
          <w:color w:val="000000" w:themeColor="text1"/>
          <w:szCs w:val="21"/>
        </w:rPr>
      </w:pPr>
    </w:p>
    <w:p w14:paraId="1A2C4E19" w14:textId="77777777" w:rsidR="00386556" w:rsidRPr="00BF5D7E" w:rsidRDefault="00386556" w:rsidP="00D51A37">
      <w:pPr>
        <w:numPr>
          <w:ilvl w:val="0"/>
          <w:numId w:val="3"/>
        </w:numPr>
        <w:rPr>
          <w:color w:val="000000" w:themeColor="text1"/>
          <w:szCs w:val="21"/>
        </w:rPr>
      </w:pPr>
      <w:r w:rsidRPr="00BF5D7E">
        <w:rPr>
          <w:color w:val="000000" w:themeColor="text1"/>
          <w:szCs w:val="21"/>
        </w:rPr>
        <w:t>A telephone switch is a good example of ________ switching.</w:t>
      </w:r>
    </w:p>
    <w:p w14:paraId="30BCDA64"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A. packet</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buffer</w:t>
      </w:r>
    </w:p>
    <w:p w14:paraId="581308D7"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C. fabric</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A13985">
        <w:rPr>
          <w:color w:val="FF0000"/>
          <w:szCs w:val="21"/>
        </w:rPr>
        <w:t>D. circuit</w:t>
      </w:r>
    </w:p>
    <w:p w14:paraId="6D470A20" w14:textId="77777777" w:rsidR="00386556" w:rsidRPr="00BF5D7E" w:rsidRDefault="00386556" w:rsidP="00386556">
      <w:pPr>
        <w:ind w:leftChars="200" w:left="420" w:firstLine="420"/>
        <w:rPr>
          <w:color w:val="000000" w:themeColor="text1"/>
          <w:kern w:val="0"/>
          <w:szCs w:val="21"/>
        </w:rPr>
      </w:pPr>
    </w:p>
    <w:p w14:paraId="595C6EA6" w14:textId="77777777" w:rsidR="00386556" w:rsidRPr="00674A80" w:rsidRDefault="00386556" w:rsidP="00D51A37">
      <w:pPr>
        <w:numPr>
          <w:ilvl w:val="0"/>
          <w:numId w:val="3"/>
        </w:numPr>
        <w:rPr>
          <w:color w:val="FF0000"/>
          <w:szCs w:val="21"/>
        </w:rPr>
      </w:pPr>
      <w:r w:rsidRPr="00674A80">
        <w:rPr>
          <w:color w:val="FF0000"/>
          <w:szCs w:val="21"/>
        </w:rPr>
        <w:t xml:space="preserve"> There are two types of transmission technology that are in widespread use. They are Point-to-</w:t>
      </w:r>
      <w:proofErr w:type="gramStart"/>
      <w:r w:rsidRPr="00674A80">
        <w:rPr>
          <w:color w:val="FF0000"/>
          <w:szCs w:val="21"/>
        </w:rPr>
        <w:t>point  links</w:t>
      </w:r>
      <w:proofErr w:type="gramEnd"/>
      <w:r w:rsidRPr="00674A80">
        <w:rPr>
          <w:color w:val="FF0000"/>
          <w:szCs w:val="21"/>
        </w:rPr>
        <w:t xml:space="preserve"> and </w:t>
      </w:r>
      <w:r w:rsidR="00D51A37" w:rsidRPr="00674A80">
        <w:rPr>
          <w:color w:val="FF0000"/>
          <w:szCs w:val="21"/>
        </w:rPr>
        <w:t xml:space="preserve"> ________</w:t>
      </w:r>
      <w:r w:rsidRPr="00674A80">
        <w:rPr>
          <w:color w:val="FF0000"/>
          <w:szCs w:val="21"/>
        </w:rPr>
        <w:t xml:space="preserve"> .</w:t>
      </w:r>
    </w:p>
    <w:p w14:paraId="4A0DCE6A" w14:textId="77777777" w:rsidR="00386556" w:rsidRPr="00BF5D7E" w:rsidRDefault="00386556" w:rsidP="00386556">
      <w:pPr>
        <w:ind w:leftChars="200" w:left="420" w:firstLine="420"/>
        <w:rPr>
          <w:color w:val="000000" w:themeColor="text1"/>
          <w:kern w:val="0"/>
          <w:szCs w:val="21"/>
        </w:rPr>
      </w:pPr>
      <w:r w:rsidRPr="00674A80">
        <w:rPr>
          <w:color w:val="FF0000"/>
          <w:kern w:val="0"/>
          <w:szCs w:val="21"/>
        </w:rPr>
        <w:t>A. Broadcast links</w:t>
      </w:r>
      <w:r w:rsidRPr="00674A80">
        <w:rPr>
          <w:color w:val="FF0000"/>
          <w:szCs w:val="21"/>
        </w:rPr>
        <w:t>.</w:t>
      </w:r>
      <w:r w:rsidRPr="00674A80">
        <w:rPr>
          <w:color w:val="FF0000"/>
          <w:kern w:val="0"/>
          <w:szCs w:val="21"/>
        </w:rPr>
        <w:t xml:space="preserve">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B. end-to-end links</w:t>
      </w:r>
      <w:r w:rsidRPr="00BF5D7E">
        <w:rPr>
          <w:color w:val="000000" w:themeColor="text1"/>
          <w:kern w:val="0"/>
          <w:szCs w:val="21"/>
        </w:rPr>
        <w:tab/>
      </w:r>
      <w:r w:rsidRPr="00BF5D7E">
        <w:rPr>
          <w:color w:val="000000" w:themeColor="text1"/>
          <w:kern w:val="0"/>
          <w:szCs w:val="21"/>
        </w:rPr>
        <w:tab/>
      </w:r>
    </w:p>
    <w:p w14:paraId="0EB498DE" w14:textId="77777777" w:rsidR="00386556" w:rsidRPr="00BF5D7E" w:rsidRDefault="00386556" w:rsidP="00386556">
      <w:pPr>
        <w:ind w:leftChars="200" w:left="420" w:firstLine="420"/>
        <w:rPr>
          <w:color w:val="000000" w:themeColor="text1"/>
          <w:szCs w:val="21"/>
        </w:rPr>
      </w:pPr>
      <w:r w:rsidRPr="00BF5D7E">
        <w:rPr>
          <w:color w:val="000000" w:themeColor="text1"/>
          <w:kern w:val="0"/>
          <w:szCs w:val="21"/>
        </w:rPr>
        <w:t>C. peer-to-peer l</w:t>
      </w:r>
      <w:r w:rsidRPr="00BF5D7E">
        <w:rPr>
          <w:color w:val="000000" w:themeColor="text1"/>
          <w:szCs w:val="21"/>
        </w:rPr>
        <w:t xml:space="preserve">inks </w:t>
      </w:r>
      <w:r w:rsidRPr="00BF5D7E">
        <w:rPr>
          <w:color w:val="000000" w:themeColor="text1"/>
          <w:szCs w:val="21"/>
        </w:rPr>
        <w:tab/>
      </w:r>
      <w:r w:rsidRPr="00BF5D7E">
        <w:rPr>
          <w:color w:val="000000" w:themeColor="text1"/>
          <w:szCs w:val="21"/>
        </w:rPr>
        <w:tab/>
        <w:t>D. virtual links.</w:t>
      </w:r>
    </w:p>
    <w:p w14:paraId="415946C1" w14:textId="77777777" w:rsidR="00386556" w:rsidRPr="00BF5D7E" w:rsidRDefault="00386556" w:rsidP="00386556">
      <w:pPr>
        <w:ind w:leftChars="200" w:left="420" w:firstLine="420"/>
        <w:rPr>
          <w:color w:val="000000" w:themeColor="text1"/>
          <w:kern w:val="0"/>
          <w:szCs w:val="21"/>
        </w:rPr>
      </w:pPr>
    </w:p>
    <w:p w14:paraId="18FC263E" w14:textId="77777777" w:rsidR="00386556" w:rsidRPr="00BF5D7E" w:rsidRDefault="00386556" w:rsidP="007E0330">
      <w:pPr>
        <w:widowControl/>
        <w:rPr>
          <w:color w:val="000000" w:themeColor="text1"/>
          <w:kern w:val="0"/>
          <w:szCs w:val="21"/>
        </w:rPr>
      </w:pPr>
      <w:r w:rsidRPr="00BF5D7E">
        <w:rPr>
          <w:color w:val="000000" w:themeColor="text1"/>
          <w:szCs w:val="21"/>
        </w:rPr>
        <w:t xml:space="preserve">================== </w:t>
      </w:r>
      <w:r w:rsidRPr="00BF5D7E">
        <w:rPr>
          <w:color w:val="000000" w:themeColor="text1"/>
          <w:kern w:val="0"/>
          <w:szCs w:val="21"/>
        </w:rPr>
        <w:t>transport layer =========</w:t>
      </w:r>
    </w:p>
    <w:p w14:paraId="1C53E0FB" w14:textId="77777777" w:rsidR="00386556" w:rsidRPr="00BF5D7E" w:rsidRDefault="00386556" w:rsidP="00386556">
      <w:pPr>
        <w:widowControl/>
        <w:ind w:leftChars="200" w:left="420"/>
        <w:rPr>
          <w:color w:val="000000" w:themeColor="text1"/>
          <w:szCs w:val="21"/>
        </w:rPr>
      </w:pPr>
    </w:p>
    <w:p w14:paraId="58EAC976" w14:textId="77777777" w:rsidR="00386556" w:rsidRPr="00925193" w:rsidRDefault="00386556" w:rsidP="004A5F6A">
      <w:pPr>
        <w:numPr>
          <w:ilvl w:val="0"/>
          <w:numId w:val="3"/>
        </w:numPr>
        <w:rPr>
          <w:color w:val="FF0000"/>
          <w:szCs w:val="21"/>
        </w:rPr>
      </w:pPr>
      <w:r w:rsidRPr="00925193">
        <w:rPr>
          <w:color w:val="FF0000"/>
          <w:szCs w:val="21"/>
        </w:rPr>
        <w:t xml:space="preserve">Host A and B use TCP slow start algorithm through a network with 10-msec round-trip time and no congestion. The receiving window is 14 KB and the maximum segment size is 1 KB. At time t0, A begins to send segment, and application layer process of B begins to repeatedly fetch TCP data with a frequency of 100 </w:t>
      </w:r>
      <w:proofErr w:type="spellStart"/>
      <w:r w:rsidRPr="00925193">
        <w:rPr>
          <w:color w:val="FF0000"/>
          <w:szCs w:val="21"/>
        </w:rPr>
        <w:t>ms</w:t>
      </w:r>
      <w:proofErr w:type="spellEnd"/>
      <w:r w:rsidRPr="00925193">
        <w:rPr>
          <w:color w:val="FF0000"/>
          <w:szCs w:val="21"/>
        </w:rPr>
        <w:t xml:space="preserve"> interval. After t0, </w:t>
      </w:r>
      <w:proofErr w:type="gramStart"/>
      <w:r w:rsidRPr="00925193">
        <w:rPr>
          <w:color w:val="FF0000"/>
          <w:szCs w:val="21"/>
        </w:rPr>
        <w:t>How</w:t>
      </w:r>
      <w:proofErr w:type="gramEnd"/>
      <w:r w:rsidRPr="00925193">
        <w:rPr>
          <w:color w:val="FF0000"/>
          <w:szCs w:val="21"/>
        </w:rPr>
        <w:t xml:space="preserve"> long does it take before the receiving buffer of B is full?</w:t>
      </w:r>
    </w:p>
    <w:p w14:paraId="423F8A42" w14:textId="77777777" w:rsidR="00386556" w:rsidRPr="00BF5D7E" w:rsidRDefault="00386556" w:rsidP="00386556">
      <w:pPr>
        <w:widowControl/>
        <w:ind w:leftChars="200" w:left="420"/>
        <w:rPr>
          <w:color w:val="000000" w:themeColor="text1"/>
          <w:szCs w:val="21"/>
        </w:rPr>
      </w:pPr>
      <w:r w:rsidRPr="00BF5D7E">
        <w:rPr>
          <w:color w:val="000000" w:themeColor="text1"/>
          <w:szCs w:val="21"/>
        </w:rPr>
        <w:t xml:space="preserve">A. 60 </w:t>
      </w:r>
      <w:proofErr w:type="spellStart"/>
      <w:r w:rsidRPr="00BF5D7E">
        <w:rPr>
          <w:color w:val="000000" w:themeColor="text1"/>
          <w:szCs w:val="21"/>
        </w:rPr>
        <w:t>ms</w:t>
      </w:r>
      <w:proofErr w:type="spellEnd"/>
      <w:r w:rsidRPr="00BF5D7E">
        <w:rPr>
          <w:color w:val="000000" w:themeColor="text1"/>
          <w:szCs w:val="21"/>
        </w:rPr>
        <w:t xml:space="preserve">          B. 50 </w:t>
      </w:r>
      <w:proofErr w:type="spellStart"/>
      <w:r w:rsidRPr="00BF5D7E">
        <w:rPr>
          <w:color w:val="000000" w:themeColor="text1"/>
          <w:szCs w:val="21"/>
        </w:rPr>
        <w:t>ms</w:t>
      </w:r>
      <w:proofErr w:type="spellEnd"/>
      <w:r w:rsidRPr="00BF5D7E">
        <w:rPr>
          <w:color w:val="000000" w:themeColor="text1"/>
          <w:szCs w:val="21"/>
        </w:rPr>
        <w:t xml:space="preserve">        </w:t>
      </w:r>
      <w:r w:rsidRPr="009A0D11">
        <w:rPr>
          <w:color w:val="FF0000"/>
          <w:szCs w:val="21"/>
        </w:rPr>
        <w:t xml:space="preserve">  C. 40 </w:t>
      </w:r>
      <w:proofErr w:type="spellStart"/>
      <w:r w:rsidRPr="009A0D11">
        <w:rPr>
          <w:color w:val="FF0000"/>
          <w:szCs w:val="21"/>
        </w:rPr>
        <w:t>ms</w:t>
      </w:r>
      <w:proofErr w:type="spellEnd"/>
      <w:r w:rsidRPr="009A0D11">
        <w:rPr>
          <w:color w:val="FF0000"/>
          <w:szCs w:val="21"/>
        </w:rPr>
        <w:t xml:space="preserve">  </w:t>
      </w:r>
      <w:r w:rsidRPr="00BF5D7E">
        <w:rPr>
          <w:color w:val="000000" w:themeColor="text1"/>
          <w:szCs w:val="21"/>
        </w:rPr>
        <w:t xml:space="preserve">          D. 80ms</w:t>
      </w:r>
    </w:p>
    <w:p w14:paraId="1AA7F061" w14:textId="1D30C51A" w:rsidR="00386556" w:rsidRDefault="00386556" w:rsidP="00386556">
      <w:pPr>
        <w:widowControl/>
        <w:ind w:firstLineChars="600" w:firstLine="1260"/>
        <w:rPr>
          <w:color w:val="000000" w:themeColor="text1"/>
          <w:kern w:val="0"/>
          <w:szCs w:val="21"/>
        </w:rPr>
      </w:pPr>
    </w:p>
    <w:p w14:paraId="73064A96" w14:textId="104F586D" w:rsidR="009514C9" w:rsidRDefault="009514C9" w:rsidP="00E018F5">
      <w:pPr>
        <w:widowControl/>
        <w:rPr>
          <w:color w:val="000000" w:themeColor="text1"/>
          <w:kern w:val="0"/>
          <w:szCs w:val="21"/>
        </w:rPr>
      </w:pPr>
      <w:r>
        <w:rPr>
          <w:noProof/>
        </w:rPr>
        <w:drawing>
          <wp:inline distT="0" distB="0" distL="0" distR="0" wp14:anchorId="73A645C6" wp14:editId="6BF5630B">
            <wp:extent cx="5727700" cy="486410"/>
            <wp:effectExtent l="0" t="0" r="635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486410"/>
                    </a:xfrm>
                    <a:prstGeom prst="rect">
                      <a:avLst/>
                    </a:prstGeom>
                  </pic:spPr>
                </pic:pic>
              </a:graphicData>
            </a:graphic>
          </wp:inline>
        </w:drawing>
      </w:r>
    </w:p>
    <w:p w14:paraId="78E3D82F" w14:textId="0F72FFE8" w:rsidR="00654CF8" w:rsidRPr="00E70A6B" w:rsidRDefault="009C6612" w:rsidP="00E70A6B">
      <w:pPr>
        <w:widowControl/>
        <w:ind w:firstLine="420"/>
        <w:rPr>
          <w:color w:val="000000" w:themeColor="text1"/>
          <w:kern w:val="0"/>
          <w:szCs w:val="21"/>
        </w:rPr>
      </w:pPr>
      <w:hyperlink r:id="rId55" w:history="1">
        <w:r w:rsidR="00E70A6B" w:rsidRPr="00920C81">
          <w:rPr>
            <w:rStyle w:val="ad"/>
            <w:kern w:val="0"/>
            <w:szCs w:val="21"/>
          </w:rPr>
          <w:t>https://web.eecs.utk.edu/~hqi/teaching/ece453f06/hw/hw7_sol.htm</w:t>
        </w:r>
      </w:hyperlink>
    </w:p>
    <w:p w14:paraId="2BCC2C50" w14:textId="7E5B44C3" w:rsidR="00C83B65" w:rsidRPr="00BF5D7E" w:rsidRDefault="00C83B65" w:rsidP="00386556">
      <w:pPr>
        <w:widowControl/>
        <w:ind w:firstLineChars="600" w:firstLine="1260"/>
        <w:rPr>
          <w:color w:val="000000" w:themeColor="text1"/>
          <w:kern w:val="0"/>
          <w:szCs w:val="21"/>
        </w:rPr>
      </w:pPr>
      <w:r>
        <w:rPr>
          <w:rFonts w:hint="eastAsia"/>
          <w:color w:val="000000" w:themeColor="text1"/>
          <w:kern w:val="0"/>
          <w:szCs w:val="21"/>
        </w:rPr>
        <w:t>1</w:t>
      </w:r>
      <w:r>
        <w:rPr>
          <w:rFonts w:hint="eastAsia"/>
          <w:color w:val="000000" w:themeColor="text1"/>
          <w:kern w:val="0"/>
          <w:szCs w:val="21"/>
        </w:rPr>
        <w:t>，</w:t>
      </w:r>
      <w:r>
        <w:rPr>
          <w:rFonts w:hint="eastAsia"/>
          <w:color w:val="000000" w:themeColor="text1"/>
          <w:kern w:val="0"/>
          <w:szCs w:val="21"/>
        </w:rPr>
        <w:t>2</w:t>
      </w:r>
      <w:r>
        <w:rPr>
          <w:rFonts w:hint="eastAsia"/>
          <w:color w:val="000000" w:themeColor="text1"/>
          <w:kern w:val="0"/>
          <w:szCs w:val="21"/>
        </w:rPr>
        <w:t>，</w:t>
      </w:r>
      <w:r>
        <w:rPr>
          <w:rFonts w:hint="eastAsia"/>
          <w:color w:val="000000" w:themeColor="text1"/>
          <w:kern w:val="0"/>
          <w:szCs w:val="21"/>
        </w:rPr>
        <w:t>4</w:t>
      </w:r>
      <w:r>
        <w:rPr>
          <w:rFonts w:hint="eastAsia"/>
          <w:color w:val="000000" w:themeColor="text1"/>
          <w:kern w:val="0"/>
          <w:szCs w:val="21"/>
        </w:rPr>
        <w:t>，</w:t>
      </w:r>
      <w:r>
        <w:rPr>
          <w:rFonts w:hint="eastAsia"/>
          <w:color w:val="000000" w:themeColor="text1"/>
          <w:kern w:val="0"/>
          <w:szCs w:val="21"/>
        </w:rPr>
        <w:t>8</w:t>
      </w:r>
      <w:r>
        <w:rPr>
          <w:rFonts w:hint="eastAsia"/>
          <w:color w:val="000000" w:themeColor="text1"/>
          <w:kern w:val="0"/>
          <w:szCs w:val="21"/>
        </w:rPr>
        <w:t>，</w:t>
      </w:r>
      <w:r>
        <w:rPr>
          <w:rFonts w:hint="eastAsia"/>
          <w:color w:val="000000" w:themeColor="text1"/>
          <w:kern w:val="0"/>
          <w:szCs w:val="21"/>
        </w:rPr>
        <w:t>1</w:t>
      </w:r>
      <w:r>
        <w:rPr>
          <w:color w:val="000000" w:themeColor="text1"/>
          <w:kern w:val="0"/>
          <w:szCs w:val="21"/>
        </w:rPr>
        <w:t>4</w:t>
      </w:r>
    </w:p>
    <w:p w14:paraId="37BD6A04" w14:textId="77777777" w:rsidR="00386556" w:rsidRPr="00BF5D7E" w:rsidRDefault="00386556" w:rsidP="00386556">
      <w:pPr>
        <w:widowControl/>
        <w:ind w:firstLineChars="600" w:firstLine="1260"/>
        <w:rPr>
          <w:color w:val="000000" w:themeColor="text1"/>
          <w:kern w:val="0"/>
          <w:szCs w:val="21"/>
        </w:rPr>
      </w:pPr>
    </w:p>
    <w:p w14:paraId="7898FECE" w14:textId="77777777" w:rsidR="00386556" w:rsidRPr="00BF5D7E" w:rsidRDefault="00386556" w:rsidP="004A5F6A">
      <w:pPr>
        <w:numPr>
          <w:ilvl w:val="0"/>
          <w:numId w:val="3"/>
        </w:numPr>
        <w:rPr>
          <w:color w:val="000000" w:themeColor="text1"/>
          <w:szCs w:val="21"/>
        </w:rPr>
      </w:pPr>
      <w:r w:rsidRPr="00BF5D7E">
        <w:rPr>
          <w:color w:val="000000" w:themeColor="text1"/>
          <w:szCs w:val="21"/>
        </w:rPr>
        <w:t>Which is not the feature of TCP connections?</w:t>
      </w:r>
    </w:p>
    <w:p w14:paraId="20741F7F" w14:textId="77777777" w:rsidR="00386556" w:rsidRPr="00BF5D7E" w:rsidRDefault="00386556" w:rsidP="00386556">
      <w:pPr>
        <w:widowControl/>
        <w:ind w:leftChars="400" w:left="840"/>
        <w:rPr>
          <w:color w:val="000000" w:themeColor="text1"/>
          <w:szCs w:val="21"/>
        </w:rPr>
      </w:pPr>
      <w:r w:rsidRPr="00BF5D7E">
        <w:rPr>
          <w:color w:val="000000" w:themeColor="text1"/>
          <w:szCs w:val="21"/>
        </w:rPr>
        <w:t>A. full-</w:t>
      </w:r>
      <w:proofErr w:type="gramStart"/>
      <w:r w:rsidRPr="00BF5D7E">
        <w:rPr>
          <w:color w:val="000000" w:themeColor="text1"/>
          <w:szCs w:val="21"/>
        </w:rPr>
        <w:t xml:space="preserve">duplex  </w:t>
      </w:r>
      <w:r w:rsidRPr="00BF5D7E">
        <w:rPr>
          <w:color w:val="000000" w:themeColor="text1"/>
          <w:szCs w:val="21"/>
        </w:rPr>
        <w:tab/>
      </w:r>
      <w:proofErr w:type="gramEnd"/>
      <w:r w:rsidRPr="00BF5D7E">
        <w:rPr>
          <w:color w:val="000000" w:themeColor="text1"/>
          <w:szCs w:val="21"/>
        </w:rPr>
        <w:tab/>
      </w:r>
      <w:r w:rsidRPr="00BF5D7E">
        <w:rPr>
          <w:color w:val="000000" w:themeColor="text1"/>
          <w:szCs w:val="21"/>
        </w:rPr>
        <w:tab/>
      </w:r>
      <w:r w:rsidRPr="00BF5D7E">
        <w:rPr>
          <w:color w:val="000000" w:themeColor="text1"/>
          <w:szCs w:val="21"/>
        </w:rPr>
        <w:tab/>
        <w:t>B. three-way handshake</w:t>
      </w:r>
    </w:p>
    <w:p w14:paraId="21E90BF4" w14:textId="77777777" w:rsidR="00386556" w:rsidRPr="00BF5D7E" w:rsidRDefault="00386556" w:rsidP="00386556">
      <w:pPr>
        <w:widowControl/>
        <w:ind w:leftChars="400" w:left="840"/>
        <w:rPr>
          <w:color w:val="000000" w:themeColor="text1"/>
          <w:szCs w:val="21"/>
        </w:rPr>
      </w:pPr>
      <w:r w:rsidRPr="00BF5D7E">
        <w:rPr>
          <w:color w:val="000000" w:themeColor="text1"/>
          <w:szCs w:val="21"/>
        </w:rPr>
        <w:t xml:space="preserve">C. It is a byte stream.  </w:t>
      </w:r>
      <w:r w:rsidRPr="00CC1D4D">
        <w:rPr>
          <w:color w:val="FF0000"/>
          <w:szCs w:val="21"/>
        </w:rPr>
        <w:tab/>
        <w:t>D. supporting broadcast</w:t>
      </w:r>
      <w:r w:rsidRPr="00CC1D4D">
        <w:rPr>
          <w:color w:val="FF0000"/>
          <w:szCs w:val="21"/>
        </w:rPr>
        <w:tab/>
      </w:r>
    </w:p>
    <w:p w14:paraId="047C47B1" w14:textId="77777777" w:rsidR="00386556" w:rsidRPr="00BF5D7E" w:rsidRDefault="00386556" w:rsidP="00386556">
      <w:pPr>
        <w:widowControl/>
        <w:ind w:firstLineChars="600" w:firstLine="1260"/>
        <w:rPr>
          <w:color w:val="000000" w:themeColor="text1"/>
          <w:kern w:val="0"/>
          <w:szCs w:val="21"/>
        </w:rPr>
      </w:pPr>
    </w:p>
    <w:p w14:paraId="2ED6FFAF" w14:textId="77777777" w:rsidR="00386556" w:rsidRPr="00BF5D7E" w:rsidRDefault="00386556" w:rsidP="004A5F6A">
      <w:pPr>
        <w:numPr>
          <w:ilvl w:val="0"/>
          <w:numId w:val="3"/>
        </w:numPr>
        <w:rPr>
          <w:color w:val="000000" w:themeColor="text1"/>
          <w:szCs w:val="21"/>
        </w:rPr>
      </w:pPr>
      <w:r w:rsidRPr="00BF5D7E">
        <w:rPr>
          <w:color w:val="000000" w:themeColor="text1"/>
          <w:szCs w:val="21"/>
        </w:rPr>
        <w:t>In the socket programming model, which primitive will block the caller until a connection attempt arrives?</w:t>
      </w:r>
    </w:p>
    <w:p w14:paraId="091BA0C3" w14:textId="77777777" w:rsidR="00386556" w:rsidRPr="00BF5D7E" w:rsidRDefault="00386556" w:rsidP="00386556">
      <w:pPr>
        <w:ind w:left="420" w:firstLine="420"/>
        <w:rPr>
          <w:color w:val="000000" w:themeColor="text1"/>
          <w:szCs w:val="21"/>
        </w:rPr>
      </w:pPr>
      <w:r w:rsidRPr="00BF5D7E">
        <w:rPr>
          <w:color w:val="000000" w:themeColor="text1"/>
          <w:szCs w:val="21"/>
        </w:rPr>
        <w:t xml:space="preserve">A. connect     </w:t>
      </w:r>
      <w:r w:rsidRPr="00E87FC2">
        <w:rPr>
          <w:color w:val="FF0000"/>
          <w:szCs w:val="21"/>
        </w:rPr>
        <w:t xml:space="preserve"> B. accept  </w:t>
      </w:r>
      <w:r w:rsidRPr="00BF5D7E">
        <w:rPr>
          <w:color w:val="000000" w:themeColor="text1"/>
          <w:szCs w:val="21"/>
        </w:rPr>
        <w:t xml:space="preserve">     C. listen     D. send</w:t>
      </w:r>
    </w:p>
    <w:p w14:paraId="03F3178F" w14:textId="77777777" w:rsidR="00386556" w:rsidRPr="00BF5D7E" w:rsidRDefault="00386556" w:rsidP="00386556">
      <w:pPr>
        <w:ind w:left="420" w:firstLine="420"/>
        <w:rPr>
          <w:color w:val="000000" w:themeColor="text1"/>
          <w:szCs w:val="21"/>
        </w:rPr>
      </w:pPr>
    </w:p>
    <w:p w14:paraId="1FDB7DB3" w14:textId="77777777" w:rsidR="00386556" w:rsidRPr="00E87FC2" w:rsidRDefault="00386556" w:rsidP="004A5F6A">
      <w:pPr>
        <w:numPr>
          <w:ilvl w:val="0"/>
          <w:numId w:val="3"/>
        </w:numPr>
        <w:rPr>
          <w:color w:val="FF0000"/>
          <w:szCs w:val="21"/>
        </w:rPr>
      </w:pPr>
      <w:r w:rsidRPr="00E87FC2">
        <w:rPr>
          <w:color w:val="FF0000"/>
          <w:szCs w:val="21"/>
        </w:rPr>
        <w:t xml:space="preserve">          is based on UDP.</w:t>
      </w:r>
    </w:p>
    <w:p w14:paraId="42721112" w14:textId="77777777" w:rsidR="00386556" w:rsidRPr="00BF5D7E" w:rsidRDefault="00386556" w:rsidP="00386556">
      <w:pPr>
        <w:ind w:left="420" w:firstLine="420"/>
        <w:rPr>
          <w:color w:val="000000" w:themeColor="text1"/>
          <w:szCs w:val="21"/>
        </w:rPr>
      </w:pPr>
      <w:r w:rsidRPr="00BF5D7E">
        <w:rPr>
          <w:color w:val="000000" w:themeColor="text1"/>
          <w:szCs w:val="21"/>
        </w:rPr>
        <w:t xml:space="preserve">A. </w:t>
      </w:r>
      <w:proofErr w:type="gramStart"/>
      <w:r w:rsidRPr="00BF5D7E">
        <w:rPr>
          <w:color w:val="000000" w:themeColor="text1"/>
          <w:szCs w:val="21"/>
        </w:rPr>
        <w:t xml:space="preserve">POP  </w:t>
      </w:r>
      <w:r w:rsidRPr="00BF5D7E">
        <w:rPr>
          <w:color w:val="000000" w:themeColor="text1"/>
          <w:szCs w:val="21"/>
        </w:rPr>
        <w:tab/>
      </w:r>
      <w:proofErr w:type="gramEnd"/>
      <w:r w:rsidRPr="00BF5D7E">
        <w:rPr>
          <w:color w:val="000000" w:themeColor="text1"/>
          <w:szCs w:val="21"/>
        </w:rPr>
        <w:tab/>
        <w:t>B. FORM</w:t>
      </w:r>
      <w:r w:rsidRPr="00BF5D7E">
        <w:rPr>
          <w:color w:val="000000" w:themeColor="text1"/>
          <w:szCs w:val="21"/>
        </w:rPr>
        <w:tab/>
      </w:r>
      <w:r w:rsidRPr="00BF5D7E">
        <w:rPr>
          <w:color w:val="000000" w:themeColor="text1"/>
          <w:szCs w:val="21"/>
        </w:rPr>
        <w:tab/>
      </w:r>
      <w:r w:rsidRPr="00BF5D7E">
        <w:rPr>
          <w:color w:val="000000" w:themeColor="text1"/>
          <w:szCs w:val="21"/>
        </w:rPr>
        <w:tab/>
        <w:t xml:space="preserve">C. TELNET </w:t>
      </w:r>
      <w:r w:rsidRPr="00BF5D7E">
        <w:rPr>
          <w:color w:val="000000" w:themeColor="text1"/>
          <w:szCs w:val="21"/>
        </w:rPr>
        <w:tab/>
      </w:r>
      <w:r w:rsidRPr="00BF5D7E">
        <w:rPr>
          <w:color w:val="000000" w:themeColor="text1"/>
          <w:szCs w:val="21"/>
        </w:rPr>
        <w:tab/>
      </w:r>
      <w:r w:rsidRPr="00BF5D7E">
        <w:rPr>
          <w:color w:val="000000" w:themeColor="text1"/>
          <w:szCs w:val="21"/>
        </w:rPr>
        <w:tab/>
      </w:r>
      <w:r w:rsidRPr="00E87FC2">
        <w:rPr>
          <w:color w:val="FF0000"/>
          <w:szCs w:val="21"/>
        </w:rPr>
        <w:t xml:space="preserve">D. RTP </w:t>
      </w:r>
    </w:p>
    <w:p w14:paraId="2D05BF99" w14:textId="7345BEF7" w:rsidR="00386556" w:rsidRPr="00F93A8D" w:rsidRDefault="00C049B9" w:rsidP="00386556">
      <w:pPr>
        <w:ind w:left="420" w:firstLine="420"/>
        <w:rPr>
          <w:color w:val="FF0000"/>
          <w:szCs w:val="21"/>
        </w:rPr>
      </w:pPr>
      <w:r w:rsidRPr="00F93A8D">
        <w:rPr>
          <w:color w:val="FF0000"/>
          <w:szCs w:val="21"/>
        </w:rPr>
        <w:t>R</w:t>
      </w:r>
      <w:r w:rsidRPr="00F93A8D">
        <w:rPr>
          <w:rFonts w:hint="eastAsia"/>
          <w:color w:val="FF0000"/>
          <w:szCs w:val="21"/>
        </w:rPr>
        <w:t>eal</w:t>
      </w:r>
      <w:r w:rsidRPr="00F93A8D">
        <w:rPr>
          <w:color w:val="FF0000"/>
          <w:szCs w:val="21"/>
        </w:rPr>
        <w:t>-</w:t>
      </w:r>
      <w:r w:rsidRPr="00F93A8D">
        <w:rPr>
          <w:rFonts w:hint="eastAsia"/>
          <w:color w:val="FF0000"/>
          <w:szCs w:val="21"/>
        </w:rPr>
        <w:t>time</w:t>
      </w:r>
      <w:r w:rsidRPr="00F93A8D">
        <w:rPr>
          <w:color w:val="FF0000"/>
          <w:szCs w:val="21"/>
        </w:rPr>
        <w:t xml:space="preserve"> </w:t>
      </w:r>
      <w:r w:rsidR="005D479F" w:rsidRPr="00F93A8D">
        <w:rPr>
          <w:rFonts w:hint="eastAsia"/>
          <w:color w:val="FF0000"/>
          <w:szCs w:val="21"/>
        </w:rPr>
        <w:t>即时</w:t>
      </w:r>
      <w:r w:rsidRPr="00F93A8D">
        <w:rPr>
          <w:rFonts w:hint="eastAsia"/>
          <w:color w:val="FF0000"/>
          <w:szCs w:val="21"/>
        </w:rPr>
        <w:t>通信</w:t>
      </w:r>
    </w:p>
    <w:p w14:paraId="13D458E3" w14:textId="77777777" w:rsidR="00C049B9" w:rsidRPr="00BF5D7E" w:rsidRDefault="00C049B9" w:rsidP="00386556">
      <w:pPr>
        <w:ind w:left="420" w:firstLine="420"/>
        <w:rPr>
          <w:color w:val="000000" w:themeColor="text1"/>
          <w:szCs w:val="21"/>
        </w:rPr>
      </w:pPr>
    </w:p>
    <w:p w14:paraId="5094252D" w14:textId="77777777" w:rsidR="00386556" w:rsidRPr="00BF5D7E" w:rsidRDefault="00386556" w:rsidP="00386556">
      <w:pPr>
        <w:widowControl/>
        <w:ind w:firstLineChars="600" w:firstLine="1260"/>
        <w:rPr>
          <w:color w:val="000000" w:themeColor="text1"/>
          <w:kern w:val="0"/>
          <w:szCs w:val="21"/>
        </w:rPr>
      </w:pPr>
      <w:r w:rsidRPr="00BF5D7E">
        <w:rPr>
          <w:color w:val="000000" w:themeColor="text1"/>
          <w:szCs w:val="21"/>
        </w:rPr>
        <w:t xml:space="preserve">================== </w:t>
      </w:r>
      <w:r w:rsidRPr="00BF5D7E">
        <w:rPr>
          <w:color w:val="000000" w:themeColor="text1"/>
          <w:kern w:val="0"/>
          <w:szCs w:val="21"/>
        </w:rPr>
        <w:t>application layer =========</w:t>
      </w:r>
    </w:p>
    <w:p w14:paraId="5E630BF5" w14:textId="77777777" w:rsidR="00386556" w:rsidRPr="00BF5D7E" w:rsidRDefault="00386556" w:rsidP="00386556">
      <w:pPr>
        <w:widowControl/>
        <w:ind w:firstLineChars="600" w:firstLine="1260"/>
        <w:rPr>
          <w:color w:val="000000" w:themeColor="text1"/>
          <w:kern w:val="0"/>
          <w:szCs w:val="21"/>
        </w:rPr>
      </w:pPr>
    </w:p>
    <w:p w14:paraId="18CEA354" w14:textId="77777777" w:rsidR="00386556" w:rsidRPr="00BF5D7E" w:rsidRDefault="00386556" w:rsidP="004A5F6A">
      <w:pPr>
        <w:numPr>
          <w:ilvl w:val="0"/>
          <w:numId w:val="3"/>
        </w:numPr>
        <w:rPr>
          <w:color w:val="000000" w:themeColor="text1"/>
          <w:szCs w:val="21"/>
        </w:rPr>
      </w:pPr>
      <w:r w:rsidRPr="00BF5D7E">
        <w:rPr>
          <w:color w:val="000000" w:themeColor="text1"/>
          <w:szCs w:val="21"/>
        </w:rPr>
        <w:t>Which one is not a legal resource record of DNS server?</w:t>
      </w:r>
    </w:p>
    <w:p w14:paraId="4A5C8184" w14:textId="77777777" w:rsidR="00386556" w:rsidRPr="00BF5D7E" w:rsidRDefault="00386556" w:rsidP="00386556">
      <w:pPr>
        <w:pStyle w:val="ae"/>
        <w:widowControl/>
        <w:numPr>
          <w:ilvl w:val="0"/>
          <w:numId w:val="29"/>
        </w:numPr>
        <w:ind w:firstLineChars="0"/>
        <w:rPr>
          <w:color w:val="000000" w:themeColor="text1"/>
          <w:szCs w:val="21"/>
        </w:rPr>
      </w:pPr>
      <w:proofErr w:type="gramStart"/>
      <w:r w:rsidRPr="00BF5D7E">
        <w:rPr>
          <w:color w:val="000000" w:themeColor="text1"/>
          <w:szCs w:val="21"/>
        </w:rPr>
        <w:t xml:space="preserve">www.zju.edu.cn  </w:t>
      </w:r>
      <w:smartTag w:uri="urn:schemas-microsoft-com:office:smarttags" w:element="chmetcnv">
        <w:smartTagPr>
          <w:attr w:name="TCSC" w:val="0"/>
          <w:attr w:name="NumberType" w:val="1"/>
          <w:attr w:name="Negative" w:val="False"/>
          <w:attr w:name="HasSpace" w:val="True"/>
          <w:attr w:name="SourceValue" w:val="86400"/>
          <w:attr w:name="UnitName" w:val="in"/>
        </w:smartTagPr>
        <w:r w:rsidRPr="00BF5D7E">
          <w:rPr>
            <w:color w:val="000000" w:themeColor="text1"/>
            <w:szCs w:val="21"/>
          </w:rPr>
          <w:t>86400</w:t>
        </w:r>
        <w:proofErr w:type="gramEnd"/>
        <w:r w:rsidRPr="00BF5D7E">
          <w:rPr>
            <w:color w:val="000000" w:themeColor="text1"/>
            <w:szCs w:val="21"/>
          </w:rPr>
          <w:t xml:space="preserve">  IN</w:t>
        </w:r>
      </w:smartTag>
      <w:r w:rsidRPr="00BF5D7E">
        <w:rPr>
          <w:color w:val="000000" w:themeColor="text1"/>
          <w:szCs w:val="21"/>
        </w:rPr>
        <w:t xml:space="preserve">  SOA    star boss (43271,7200,7200,2347,8792)</w:t>
      </w:r>
    </w:p>
    <w:p w14:paraId="59E1810A" w14:textId="77777777" w:rsidR="00386556" w:rsidRPr="00BF5D7E" w:rsidRDefault="00386556" w:rsidP="00386556">
      <w:pPr>
        <w:pStyle w:val="ae"/>
        <w:widowControl/>
        <w:numPr>
          <w:ilvl w:val="0"/>
          <w:numId w:val="29"/>
        </w:numPr>
        <w:ind w:firstLineChars="0"/>
        <w:rPr>
          <w:color w:val="000000" w:themeColor="text1"/>
          <w:szCs w:val="21"/>
        </w:rPr>
      </w:pPr>
      <w:r w:rsidRPr="00BF5D7E">
        <w:rPr>
          <w:color w:val="000000" w:themeColor="text1"/>
          <w:szCs w:val="21"/>
        </w:rPr>
        <w:t xml:space="preserve">zju.edu.cn      </w:t>
      </w:r>
      <w:proofErr w:type="gramStart"/>
      <w:smartTag w:uri="urn:schemas-microsoft-com:office:smarttags" w:element="chmetcnv">
        <w:smartTagPr>
          <w:attr w:name="TCSC" w:val="0"/>
          <w:attr w:name="NumberType" w:val="1"/>
          <w:attr w:name="Negative" w:val="False"/>
          <w:attr w:name="HasSpace" w:val="True"/>
          <w:attr w:name="SourceValue" w:val="86400"/>
          <w:attr w:name="UnitName" w:val="in"/>
        </w:smartTagPr>
        <w:r w:rsidRPr="00BF5D7E">
          <w:rPr>
            <w:color w:val="000000" w:themeColor="text1"/>
            <w:szCs w:val="21"/>
          </w:rPr>
          <w:t>86400  IN</w:t>
        </w:r>
      </w:smartTag>
      <w:proofErr w:type="gramEnd"/>
      <w:r w:rsidRPr="00BF5D7E">
        <w:rPr>
          <w:color w:val="000000" w:themeColor="text1"/>
          <w:szCs w:val="21"/>
        </w:rPr>
        <w:t xml:space="preserve">  TXT     “Zhejiang university in HANGZHOU”</w:t>
      </w:r>
    </w:p>
    <w:p w14:paraId="3B203F8A" w14:textId="2C1F74E7" w:rsidR="00386556" w:rsidRDefault="00386556" w:rsidP="00386556">
      <w:pPr>
        <w:pStyle w:val="ae"/>
        <w:widowControl/>
        <w:numPr>
          <w:ilvl w:val="0"/>
          <w:numId w:val="29"/>
        </w:numPr>
        <w:ind w:firstLineChars="0"/>
        <w:rPr>
          <w:color w:val="FF0000"/>
          <w:szCs w:val="21"/>
        </w:rPr>
      </w:pPr>
      <w:r w:rsidRPr="00AF2F07">
        <w:rPr>
          <w:color w:val="FF0000"/>
          <w:szCs w:val="21"/>
        </w:rPr>
        <w:t xml:space="preserve">zju.edu.cn      </w:t>
      </w:r>
      <w:proofErr w:type="gramStart"/>
      <w:smartTag w:uri="urn:schemas-microsoft-com:office:smarttags" w:element="chmetcnv">
        <w:smartTagPr>
          <w:attr w:name="TCSC" w:val="0"/>
          <w:attr w:name="NumberType" w:val="1"/>
          <w:attr w:name="Negative" w:val="False"/>
          <w:attr w:name="HasSpace" w:val="True"/>
          <w:attr w:name="SourceValue" w:val="86400"/>
          <w:attr w:name="UnitName" w:val="in"/>
        </w:smartTagPr>
        <w:r w:rsidRPr="00AF2F07">
          <w:rPr>
            <w:color w:val="FF0000"/>
            <w:szCs w:val="21"/>
          </w:rPr>
          <w:t>86400  IN</w:t>
        </w:r>
      </w:smartTag>
      <w:proofErr w:type="gramEnd"/>
      <w:r w:rsidRPr="00AF2F07">
        <w:rPr>
          <w:color w:val="FF0000"/>
          <w:szCs w:val="21"/>
        </w:rPr>
        <w:t xml:space="preserve">  MX     www.zju.edu.cn </w:t>
      </w:r>
    </w:p>
    <w:p w14:paraId="4DD49EAE" w14:textId="1744ADF6" w:rsidR="007433FA" w:rsidRPr="007433FA" w:rsidRDefault="007433FA" w:rsidP="007433FA">
      <w:pPr>
        <w:widowControl/>
        <w:rPr>
          <w:color w:val="FF0000"/>
          <w:szCs w:val="21"/>
        </w:rPr>
      </w:pPr>
      <w:r>
        <w:rPr>
          <w:noProof/>
        </w:rPr>
        <w:drawing>
          <wp:inline distT="0" distB="0" distL="0" distR="0" wp14:anchorId="40D276A8" wp14:editId="38B9A2A5">
            <wp:extent cx="5727700" cy="570865"/>
            <wp:effectExtent l="0" t="0" r="635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570865"/>
                    </a:xfrm>
                    <a:prstGeom prst="rect">
                      <a:avLst/>
                    </a:prstGeom>
                  </pic:spPr>
                </pic:pic>
              </a:graphicData>
            </a:graphic>
          </wp:inline>
        </w:drawing>
      </w:r>
    </w:p>
    <w:p w14:paraId="5F3261FB" w14:textId="77777777" w:rsidR="00386556" w:rsidRPr="00BF5D7E" w:rsidRDefault="00386556" w:rsidP="00386556">
      <w:pPr>
        <w:pStyle w:val="ae"/>
        <w:widowControl/>
        <w:numPr>
          <w:ilvl w:val="0"/>
          <w:numId w:val="29"/>
        </w:numPr>
        <w:ind w:firstLineChars="0"/>
        <w:rPr>
          <w:color w:val="000000" w:themeColor="text1"/>
          <w:szCs w:val="21"/>
        </w:rPr>
      </w:pPr>
      <w:r w:rsidRPr="00BF5D7E">
        <w:rPr>
          <w:color w:val="000000" w:themeColor="text1"/>
          <w:szCs w:val="21"/>
        </w:rPr>
        <w:t xml:space="preserve">www.intel.com   </w:t>
      </w:r>
      <w:proofErr w:type="gramStart"/>
      <w:smartTag w:uri="urn:schemas-microsoft-com:office:smarttags" w:element="chmetcnv">
        <w:smartTagPr>
          <w:attr w:name="TCSC" w:val="0"/>
          <w:attr w:name="NumberType" w:val="1"/>
          <w:attr w:name="Negative" w:val="False"/>
          <w:attr w:name="HasSpace" w:val="True"/>
          <w:attr w:name="SourceValue" w:val="86400"/>
          <w:attr w:name="UnitName" w:val="in"/>
        </w:smartTagPr>
        <w:r w:rsidRPr="00BF5D7E">
          <w:rPr>
            <w:color w:val="000000" w:themeColor="text1"/>
            <w:szCs w:val="21"/>
          </w:rPr>
          <w:t>86400  IN</w:t>
        </w:r>
      </w:smartTag>
      <w:proofErr w:type="gramEnd"/>
      <w:r w:rsidRPr="00BF5D7E">
        <w:rPr>
          <w:color w:val="000000" w:themeColor="text1"/>
          <w:szCs w:val="21"/>
        </w:rPr>
        <w:t xml:space="preserve">  A      218.58.102.17</w:t>
      </w:r>
    </w:p>
    <w:p w14:paraId="2AE5B3A6" w14:textId="6ABDCD11" w:rsidR="00386556" w:rsidRPr="00BF5D7E" w:rsidRDefault="008F7072" w:rsidP="00386556">
      <w:pPr>
        <w:rPr>
          <w:color w:val="000000" w:themeColor="text1"/>
          <w:kern w:val="0"/>
          <w:szCs w:val="21"/>
        </w:rPr>
      </w:pPr>
      <w:r>
        <w:rPr>
          <w:noProof/>
        </w:rPr>
        <w:lastRenderedPageBreak/>
        <w:drawing>
          <wp:inline distT="0" distB="0" distL="0" distR="0" wp14:anchorId="34D87AB6" wp14:editId="3F36CF9E">
            <wp:extent cx="5727700" cy="4131310"/>
            <wp:effectExtent l="0" t="0" r="635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131310"/>
                    </a:xfrm>
                    <a:prstGeom prst="rect">
                      <a:avLst/>
                    </a:prstGeom>
                  </pic:spPr>
                </pic:pic>
              </a:graphicData>
            </a:graphic>
          </wp:inline>
        </w:drawing>
      </w:r>
      <w:r w:rsidR="00942925" w:rsidRPr="00942925">
        <w:rPr>
          <w:noProof/>
        </w:rPr>
        <w:t xml:space="preserve"> </w:t>
      </w:r>
      <w:r w:rsidR="00942925">
        <w:rPr>
          <w:noProof/>
        </w:rPr>
        <w:drawing>
          <wp:inline distT="0" distB="0" distL="0" distR="0" wp14:anchorId="3BA2CB9D" wp14:editId="478C4F8D">
            <wp:extent cx="5727700" cy="38100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3810000"/>
                    </a:xfrm>
                    <a:prstGeom prst="rect">
                      <a:avLst/>
                    </a:prstGeom>
                  </pic:spPr>
                </pic:pic>
              </a:graphicData>
            </a:graphic>
          </wp:inline>
        </w:drawing>
      </w:r>
      <w:r w:rsidR="0046033C" w:rsidRPr="0046033C">
        <w:rPr>
          <w:noProof/>
        </w:rPr>
        <w:t xml:space="preserve"> </w:t>
      </w:r>
      <w:r w:rsidR="0046033C">
        <w:rPr>
          <w:noProof/>
        </w:rPr>
        <w:lastRenderedPageBreak/>
        <w:drawing>
          <wp:inline distT="0" distB="0" distL="0" distR="0" wp14:anchorId="0A442A69" wp14:editId="123C142D">
            <wp:extent cx="5727700" cy="3961765"/>
            <wp:effectExtent l="0" t="0" r="635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961765"/>
                    </a:xfrm>
                    <a:prstGeom prst="rect">
                      <a:avLst/>
                    </a:prstGeom>
                  </pic:spPr>
                </pic:pic>
              </a:graphicData>
            </a:graphic>
          </wp:inline>
        </w:drawing>
      </w:r>
      <w:r w:rsidR="00054B17" w:rsidRPr="00054B17">
        <w:rPr>
          <w:noProof/>
        </w:rPr>
        <w:t xml:space="preserve"> </w:t>
      </w:r>
      <w:r w:rsidR="00054B17">
        <w:rPr>
          <w:noProof/>
        </w:rPr>
        <w:drawing>
          <wp:inline distT="0" distB="0" distL="0" distR="0" wp14:anchorId="4DE2A6D4" wp14:editId="0B9B6131">
            <wp:extent cx="5727700" cy="99695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996950"/>
                    </a:xfrm>
                    <a:prstGeom prst="rect">
                      <a:avLst/>
                    </a:prstGeom>
                  </pic:spPr>
                </pic:pic>
              </a:graphicData>
            </a:graphic>
          </wp:inline>
        </w:drawing>
      </w:r>
      <w:r w:rsidR="0029673F" w:rsidRPr="0029673F">
        <w:rPr>
          <w:noProof/>
        </w:rPr>
        <w:t xml:space="preserve"> </w:t>
      </w:r>
      <w:r w:rsidR="0029673F">
        <w:rPr>
          <w:noProof/>
        </w:rPr>
        <w:lastRenderedPageBreak/>
        <w:drawing>
          <wp:inline distT="0" distB="0" distL="0" distR="0" wp14:anchorId="380243C6" wp14:editId="1BB69BBF">
            <wp:extent cx="5727700" cy="4275455"/>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4275455"/>
                    </a:xfrm>
                    <a:prstGeom prst="rect">
                      <a:avLst/>
                    </a:prstGeom>
                  </pic:spPr>
                </pic:pic>
              </a:graphicData>
            </a:graphic>
          </wp:inline>
        </w:drawing>
      </w:r>
    </w:p>
    <w:p w14:paraId="4929BC7F" w14:textId="77777777" w:rsidR="00386556" w:rsidRPr="00BF5D7E" w:rsidRDefault="00386556" w:rsidP="004A5F6A">
      <w:pPr>
        <w:numPr>
          <w:ilvl w:val="0"/>
          <w:numId w:val="3"/>
        </w:numPr>
        <w:rPr>
          <w:color w:val="000000" w:themeColor="text1"/>
          <w:szCs w:val="21"/>
        </w:rPr>
      </w:pPr>
      <w:r w:rsidRPr="00BF5D7E">
        <w:rPr>
          <w:color w:val="000000" w:themeColor="text1"/>
          <w:szCs w:val="21"/>
        </w:rPr>
        <w:t>When you configure static IP address parameters: IP address, subnet mask, default gateway, IP address relating to DNS, which name server’s IP address is used?</w:t>
      </w:r>
    </w:p>
    <w:p w14:paraId="61314221"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 xml:space="preserve">A. proxy name server </w:t>
      </w:r>
      <w:r w:rsidRPr="00BF5D7E">
        <w:rPr>
          <w:color w:val="000000" w:themeColor="text1"/>
          <w:szCs w:val="21"/>
        </w:rPr>
        <w:tab/>
      </w:r>
      <w:r w:rsidRPr="00BF5D7E">
        <w:rPr>
          <w:color w:val="000000" w:themeColor="text1"/>
          <w:szCs w:val="21"/>
        </w:rPr>
        <w:tab/>
      </w:r>
      <w:r w:rsidRPr="00BF5D7E">
        <w:rPr>
          <w:color w:val="000000" w:themeColor="text1"/>
          <w:szCs w:val="21"/>
        </w:rPr>
        <w:tab/>
        <w:t>B. authoritative name server</w:t>
      </w:r>
      <w:r w:rsidRPr="00BF5D7E">
        <w:rPr>
          <w:color w:val="000000" w:themeColor="text1"/>
          <w:szCs w:val="21"/>
        </w:rPr>
        <w:tab/>
      </w:r>
      <w:r w:rsidRPr="00BF5D7E">
        <w:rPr>
          <w:color w:val="000000" w:themeColor="text1"/>
          <w:szCs w:val="21"/>
        </w:rPr>
        <w:tab/>
      </w:r>
    </w:p>
    <w:p w14:paraId="39C2DEB4" w14:textId="77777777" w:rsidR="00386556" w:rsidRPr="00BF5D7E" w:rsidRDefault="00386556" w:rsidP="00386556">
      <w:pPr>
        <w:widowControl/>
        <w:ind w:leftChars="200" w:left="420" w:firstLine="420"/>
        <w:rPr>
          <w:color w:val="000000" w:themeColor="text1"/>
          <w:szCs w:val="21"/>
        </w:rPr>
      </w:pPr>
      <w:r w:rsidRPr="008C7A61">
        <w:rPr>
          <w:color w:val="FF0000"/>
          <w:szCs w:val="21"/>
        </w:rPr>
        <w:t xml:space="preserve">C. local name server </w:t>
      </w:r>
      <w:r w:rsidRPr="00BF5D7E">
        <w:rPr>
          <w:color w:val="000000" w:themeColor="text1"/>
          <w:szCs w:val="21"/>
        </w:rPr>
        <w:tab/>
      </w:r>
      <w:r w:rsidRPr="00BF5D7E">
        <w:rPr>
          <w:color w:val="000000" w:themeColor="text1"/>
          <w:szCs w:val="21"/>
        </w:rPr>
        <w:tab/>
      </w:r>
      <w:r w:rsidRPr="00BF5D7E">
        <w:rPr>
          <w:color w:val="000000" w:themeColor="text1"/>
          <w:szCs w:val="21"/>
        </w:rPr>
        <w:tab/>
        <w:t>D. top-level name server</w:t>
      </w:r>
    </w:p>
    <w:p w14:paraId="03E67CC1" w14:textId="77777777" w:rsidR="00386556" w:rsidRPr="00BF5D7E" w:rsidRDefault="00386556" w:rsidP="00386556">
      <w:pPr>
        <w:widowControl/>
        <w:ind w:leftChars="200" w:left="420" w:firstLine="420"/>
        <w:rPr>
          <w:color w:val="000000" w:themeColor="text1"/>
          <w:szCs w:val="21"/>
        </w:rPr>
      </w:pPr>
    </w:p>
    <w:p w14:paraId="3C4CB807" w14:textId="77777777" w:rsidR="00386556" w:rsidRPr="005A5F78" w:rsidRDefault="00386556" w:rsidP="004A5F6A">
      <w:pPr>
        <w:numPr>
          <w:ilvl w:val="0"/>
          <w:numId w:val="3"/>
        </w:numPr>
        <w:rPr>
          <w:color w:val="FF0000"/>
          <w:szCs w:val="21"/>
        </w:rPr>
      </w:pPr>
      <w:r w:rsidRPr="005A5F78">
        <w:rPr>
          <w:color w:val="FF0000"/>
          <w:szCs w:val="21"/>
        </w:rPr>
        <w:t xml:space="preserve">A file containing popular song is delivered in email, it will be encoded as MIME message and its MIME type/subtype will </w:t>
      </w:r>
      <w:proofErr w:type="gramStart"/>
      <w:r w:rsidRPr="005A5F78">
        <w:rPr>
          <w:color w:val="FF0000"/>
          <w:szCs w:val="21"/>
        </w:rPr>
        <w:t xml:space="preserve">be </w:t>
      </w:r>
      <w:r w:rsidR="00D51A37" w:rsidRPr="005A5F78">
        <w:rPr>
          <w:color w:val="FF0000"/>
          <w:szCs w:val="21"/>
        </w:rPr>
        <w:t xml:space="preserve"> _</w:t>
      </w:r>
      <w:proofErr w:type="gramEnd"/>
      <w:r w:rsidR="00D51A37" w:rsidRPr="005A5F78">
        <w:rPr>
          <w:color w:val="FF0000"/>
          <w:szCs w:val="21"/>
        </w:rPr>
        <w:t>_______</w:t>
      </w:r>
      <w:r w:rsidRPr="005A5F78">
        <w:rPr>
          <w:color w:val="FF0000"/>
          <w:szCs w:val="21"/>
        </w:rPr>
        <w:t xml:space="preserve">  most possibly.</w:t>
      </w:r>
    </w:p>
    <w:p w14:paraId="663CBC0F" w14:textId="77777777" w:rsidR="00386556" w:rsidRPr="00BF5D7E" w:rsidRDefault="00386556" w:rsidP="00386556">
      <w:pPr>
        <w:widowControl/>
        <w:ind w:leftChars="200" w:left="420" w:firstLine="420"/>
        <w:rPr>
          <w:color w:val="000000" w:themeColor="text1"/>
          <w:szCs w:val="21"/>
        </w:rPr>
      </w:pPr>
      <w:r w:rsidRPr="005A5F78">
        <w:rPr>
          <w:color w:val="FF0000"/>
          <w:szCs w:val="21"/>
        </w:rPr>
        <w:t xml:space="preserve">A. Audio/basic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MIME/audio</w:t>
      </w:r>
      <w:r w:rsidRPr="00BF5D7E">
        <w:rPr>
          <w:color w:val="000000" w:themeColor="text1"/>
          <w:szCs w:val="21"/>
        </w:rPr>
        <w:tab/>
      </w:r>
      <w:r w:rsidRPr="00BF5D7E">
        <w:rPr>
          <w:color w:val="000000" w:themeColor="text1"/>
          <w:szCs w:val="21"/>
        </w:rPr>
        <w:tab/>
      </w:r>
    </w:p>
    <w:p w14:paraId="43076B48"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 xml:space="preserve">C. Message/music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D. Message/rfc822 </w:t>
      </w:r>
      <w:r w:rsidRPr="00BF5D7E">
        <w:rPr>
          <w:color w:val="000000" w:themeColor="text1"/>
          <w:szCs w:val="21"/>
        </w:rPr>
        <w:tab/>
      </w:r>
    </w:p>
    <w:p w14:paraId="0EAB8F36" w14:textId="499F82E7" w:rsidR="00386556" w:rsidRPr="00BF5D7E" w:rsidRDefault="005411E3" w:rsidP="00386556">
      <w:pPr>
        <w:widowControl/>
        <w:ind w:leftChars="200" w:left="420" w:firstLine="420"/>
        <w:rPr>
          <w:color w:val="000000" w:themeColor="text1"/>
          <w:szCs w:val="21"/>
        </w:rPr>
      </w:pPr>
      <w:r>
        <w:rPr>
          <w:noProof/>
        </w:rPr>
        <w:lastRenderedPageBreak/>
        <w:drawing>
          <wp:inline distT="0" distB="0" distL="0" distR="0" wp14:anchorId="076DAB9E" wp14:editId="0B1B7787">
            <wp:extent cx="5727700" cy="4188460"/>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4188460"/>
                    </a:xfrm>
                    <a:prstGeom prst="rect">
                      <a:avLst/>
                    </a:prstGeom>
                  </pic:spPr>
                </pic:pic>
              </a:graphicData>
            </a:graphic>
          </wp:inline>
        </w:drawing>
      </w:r>
    </w:p>
    <w:p w14:paraId="66A1CD3A" w14:textId="77777777" w:rsidR="00386556" w:rsidRPr="00BF5D7E" w:rsidRDefault="00386556" w:rsidP="004A5F6A">
      <w:pPr>
        <w:numPr>
          <w:ilvl w:val="0"/>
          <w:numId w:val="3"/>
        </w:numPr>
        <w:rPr>
          <w:color w:val="000000" w:themeColor="text1"/>
          <w:szCs w:val="21"/>
        </w:rPr>
      </w:pPr>
      <w:r w:rsidRPr="00BF5D7E">
        <w:rPr>
          <w:color w:val="000000" w:themeColor="text1"/>
          <w:szCs w:val="21"/>
        </w:rPr>
        <w:t xml:space="preserve">HTML </w:t>
      </w:r>
      <w:proofErr w:type="gramStart"/>
      <w:r w:rsidRPr="00BF5D7E">
        <w:rPr>
          <w:color w:val="000000" w:themeColor="text1"/>
          <w:szCs w:val="21"/>
        </w:rPr>
        <w:t xml:space="preserve">tag </w:t>
      </w:r>
      <w:r w:rsidR="004A5F6A" w:rsidRPr="00BF5D7E">
        <w:rPr>
          <w:color w:val="000000" w:themeColor="text1"/>
          <w:szCs w:val="21"/>
        </w:rPr>
        <w:t xml:space="preserve"> _</w:t>
      </w:r>
      <w:proofErr w:type="gramEnd"/>
      <w:r w:rsidR="004A5F6A" w:rsidRPr="00BF5D7E">
        <w:rPr>
          <w:color w:val="000000" w:themeColor="text1"/>
          <w:szCs w:val="21"/>
        </w:rPr>
        <w:t>_______</w:t>
      </w:r>
      <w:r w:rsidRPr="00BF5D7E">
        <w:rPr>
          <w:color w:val="000000" w:themeColor="text1"/>
          <w:szCs w:val="21"/>
        </w:rPr>
        <w:t xml:space="preserve"> can be used to accept user submitted data.</w:t>
      </w:r>
    </w:p>
    <w:p w14:paraId="684B1644"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 xml:space="preserve">A. &lt;A </w:t>
      </w:r>
      <w:proofErr w:type="spellStart"/>
      <w:r w:rsidRPr="00BF5D7E">
        <w:rPr>
          <w:color w:val="000000" w:themeColor="text1"/>
          <w:szCs w:val="21"/>
        </w:rPr>
        <w:t>href</w:t>
      </w:r>
      <w:proofErr w:type="spellEnd"/>
      <w:r w:rsidRPr="00BF5D7E">
        <w:rPr>
          <w:color w:val="000000" w:themeColor="text1"/>
          <w:szCs w:val="21"/>
        </w:rPr>
        <w:t>=… &gt;</w:t>
      </w:r>
      <w:r w:rsidRPr="00BF5D7E">
        <w:rPr>
          <w:color w:val="000000" w:themeColor="text1"/>
          <w:szCs w:val="21"/>
        </w:rPr>
        <w:tab/>
        <w:t xml:space="preserve"> </w:t>
      </w:r>
      <w:r w:rsidRPr="00BF5D7E">
        <w:rPr>
          <w:color w:val="000000" w:themeColor="text1"/>
          <w:szCs w:val="21"/>
        </w:rPr>
        <w:tab/>
      </w:r>
      <w:r w:rsidRPr="005A5F78">
        <w:rPr>
          <w:color w:val="FF0000"/>
          <w:szCs w:val="21"/>
        </w:rPr>
        <w:tab/>
        <w:t>B. &lt; input &gt;</w:t>
      </w:r>
      <w:r w:rsidRPr="005A5F78">
        <w:rPr>
          <w:color w:val="FF0000"/>
          <w:szCs w:val="21"/>
        </w:rPr>
        <w:tab/>
      </w:r>
      <w:r w:rsidRPr="00BF5D7E">
        <w:rPr>
          <w:color w:val="000000" w:themeColor="text1"/>
          <w:szCs w:val="21"/>
        </w:rPr>
        <w:tab/>
      </w:r>
    </w:p>
    <w:p w14:paraId="23A213A2"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C. &lt;table &gt;</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&lt;Li &gt;</w:t>
      </w:r>
      <w:r w:rsidRPr="00BF5D7E">
        <w:rPr>
          <w:color w:val="000000" w:themeColor="text1"/>
          <w:szCs w:val="21"/>
        </w:rPr>
        <w:tab/>
      </w:r>
    </w:p>
    <w:p w14:paraId="1BD7FB08" w14:textId="77777777" w:rsidR="00386556" w:rsidRPr="00BF5D7E" w:rsidRDefault="00386556" w:rsidP="00386556">
      <w:pPr>
        <w:widowControl/>
        <w:ind w:leftChars="200" w:left="420" w:firstLine="420"/>
        <w:rPr>
          <w:color w:val="000000" w:themeColor="text1"/>
          <w:szCs w:val="21"/>
        </w:rPr>
      </w:pPr>
    </w:p>
    <w:p w14:paraId="47C618D4" w14:textId="77777777" w:rsidR="00386556" w:rsidRPr="00BF5D7E" w:rsidRDefault="00386556" w:rsidP="004A5F6A">
      <w:pPr>
        <w:numPr>
          <w:ilvl w:val="0"/>
          <w:numId w:val="3"/>
        </w:numPr>
        <w:rPr>
          <w:color w:val="000000" w:themeColor="text1"/>
          <w:szCs w:val="21"/>
        </w:rPr>
      </w:pPr>
      <w:r w:rsidRPr="00BF5D7E">
        <w:rPr>
          <w:color w:val="000000" w:themeColor="text1"/>
          <w:szCs w:val="21"/>
        </w:rPr>
        <w:t xml:space="preserve">Which key will be used if A wants to send encrypted data to B when using public-key algorithms? </w:t>
      </w:r>
    </w:p>
    <w:p w14:paraId="15B35C54" w14:textId="77777777" w:rsidR="00386556" w:rsidRPr="00BF5D7E" w:rsidRDefault="00386556" w:rsidP="00386556">
      <w:pPr>
        <w:widowControl/>
        <w:ind w:leftChars="200" w:left="420"/>
        <w:rPr>
          <w:color w:val="000000" w:themeColor="text1"/>
          <w:szCs w:val="21"/>
        </w:rPr>
      </w:pPr>
      <w:r w:rsidRPr="00BF5D7E">
        <w:rPr>
          <w:color w:val="000000" w:themeColor="text1"/>
          <w:szCs w:val="21"/>
        </w:rPr>
        <w:t>A. The public key of A              B. The private key of A</w:t>
      </w:r>
    </w:p>
    <w:p w14:paraId="1CE9B7CB" w14:textId="77777777" w:rsidR="00386556" w:rsidRPr="00BF5D7E" w:rsidRDefault="00386556" w:rsidP="00386556">
      <w:pPr>
        <w:widowControl/>
        <w:ind w:leftChars="200" w:left="420"/>
        <w:rPr>
          <w:color w:val="000000" w:themeColor="text1"/>
          <w:szCs w:val="21"/>
        </w:rPr>
      </w:pPr>
      <w:r w:rsidRPr="00042E20">
        <w:rPr>
          <w:color w:val="FF0000"/>
          <w:szCs w:val="21"/>
        </w:rPr>
        <w:t xml:space="preserve">C. The public key of B  </w:t>
      </w:r>
      <w:r w:rsidRPr="00BF5D7E">
        <w:rPr>
          <w:color w:val="000000" w:themeColor="text1"/>
          <w:szCs w:val="21"/>
        </w:rPr>
        <w:t xml:space="preserve">            D. The private key of B</w:t>
      </w:r>
    </w:p>
    <w:p w14:paraId="4D3C9FD7" w14:textId="77777777" w:rsidR="00386556" w:rsidRPr="00BF5D7E" w:rsidRDefault="00386556" w:rsidP="006248D5">
      <w:pPr>
        <w:ind w:firstLine="420"/>
        <w:rPr>
          <w:color w:val="000000" w:themeColor="text1"/>
          <w:szCs w:val="21"/>
        </w:rPr>
      </w:pPr>
    </w:p>
    <w:p w14:paraId="346DBE6E" w14:textId="77777777" w:rsidR="00CF7B89" w:rsidRPr="00BF5D7E" w:rsidRDefault="00EF54DF">
      <w:pPr>
        <w:rPr>
          <w:color w:val="000000" w:themeColor="text1"/>
          <w:szCs w:val="21"/>
        </w:rPr>
      </w:pPr>
      <w:r w:rsidRPr="00BF5D7E">
        <w:rPr>
          <w:color w:val="000000" w:themeColor="text1"/>
          <w:szCs w:val="21"/>
        </w:rPr>
        <w:br w:type="page"/>
      </w:r>
    </w:p>
    <w:sectPr w:rsidR="00CF7B89" w:rsidRPr="00BF5D7E">
      <w:footerReference w:type="default" r:id="rId63"/>
      <w:pgSz w:w="11906" w:h="16838"/>
      <w:pgMar w:top="1020" w:right="1286" w:bottom="898" w:left="16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39EF4" w14:textId="77777777" w:rsidR="009C6612" w:rsidRDefault="009C6612">
      <w:r>
        <w:separator/>
      </w:r>
    </w:p>
  </w:endnote>
  <w:endnote w:type="continuationSeparator" w:id="0">
    <w:p w14:paraId="023EF272" w14:textId="77777777" w:rsidR="009C6612" w:rsidRDefault="009C6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035D" w14:textId="77777777" w:rsidR="00CC4E42" w:rsidRDefault="00FF6A5C">
    <w:pPr>
      <w:pStyle w:val="aa"/>
    </w:pPr>
    <w:r>
      <w:rPr>
        <w:noProof/>
      </w:rPr>
      <mc:AlternateContent>
        <mc:Choice Requires="wps">
          <w:drawing>
            <wp:anchor distT="0" distB="0" distL="114300" distR="114300" simplePos="0" relativeHeight="251657728" behindDoc="0" locked="0" layoutInCell="1" allowOverlap="1" wp14:anchorId="2A9F518F" wp14:editId="3D08ACD9">
              <wp:simplePos x="0" y="0"/>
              <wp:positionH relativeFrom="margin">
                <wp:align>center</wp:align>
              </wp:positionH>
              <wp:positionV relativeFrom="paragraph">
                <wp:posOffset>0</wp:posOffset>
              </wp:positionV>
              <wp:extent cx="57785" cy="131445"/>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BC8C4" w14:textId="77777777" w:rsidR="00CC4E42" w:rsidRDefault="00CC4E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7671">
                            <w:rPr>
                              <w:noProof/>
                              <w:sz w:val="18"/>
                            </w:rPr>
                            <w:t>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9F518F" id="_x0000_t202" coordsize="21600,21600" o:spt="202" path="m,l,21600r21600,l21600,xe">
              <v:stroke joinstyle="miter"/>
              <v:path gradientshapeok="t" o:connecttype="rect"/>
            </v:shapetype>
            <v:shape id="文本框 2" o:spid="_x0000_s1026" type="#_x0000_t202" style="position:absolute;margin-left:0;margin-top:0;width:4.5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" filled="f" stroked="f">
              <v:textbox style="mso-fit-shape-to-text:t" inset="0,0,0,0">
                <w:txbxContent>
                  <w:p w14:paraId="10DBC8C4" w14:textId="77777777" w:rsidR="00CC4E42" w:rsidRDefault="00CC4E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7671">
                      <w:rPr>
                        <w:noProof/>
                        <w:sz w:val="18"/>
                      </w:rPr>
                      <w:t>8</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0D0BF" w14:textId="77777777" w:rsidR="009C6612" w:rsidRDefault="009C6612">
      <w:r>
        <w:separator/>
      </w:r>
    </w:p>
  </w:footnote>
  <w:footnote w:type="continuationSeparator" w:id="0">
    <w:p w14:paraId="33314308" w14:textId="77777777" w:rsidR="009C6612" w:rsidRDefault="009C66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start w:val="2"/>
      <w:numFmt w:val="decimal"/>
      <w:suff w:val="nothing"/>
      <w:lvlText w:val="（%1）"/>
      <w:lvlJc w:val="left"/>
    </w:lvl>
  </w:abstractNum>
  <w:abstractNum w:abstractNumId="1" w15:restartNumberingAfterBreak="0">
    <w:nsid w:val="0000000D"/>
    <w:multiLevelType w:val="multilevel"/>
    <w:tmpl w:val="0000000D"/>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ascii="宋体" w:eastAsia="宋体" w:hAnsi="宋体" w:cs="Times New Roman"/>
      </w:rPr>
    </w:lvl>
    <w:lvl w:ilvl="2">
      <w:start w:val="1"/>
      <w:numFmt w:val="lowerRoman"/>
      <w:lvlText w:val="%3."/>
      <w:lvlJc w:val="right"/>
      <w:pPr>
        <w:tabs>
          <w:tab w:val="num" w:pos="1260"/>
        </w:tabs>
        <w:ind w:left="1260" w:hanging="420"/>
      </w:pPr>
    </w:lvl>
    <w:lvl w:ilvl="3">
      <w:start w:val="1"/>
      <w:numFmt w:val="upperLetter"/>
      <w:lvlText w:val="%4."/>
      <w:lvlJc w:val="left"/>
      <w:pPr>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12"/>
    <w:multiLevelType w:val="multilevel"/>
    <w:tmpl w:val="00000012"/>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13"/>
    <w:multiLevelType w:val="multilevel"/>
    <w:tmpl w:val="00000013"/>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16"/>
    <w:multiLevelType w:val="multilevel"/>
    <w:tmpl w:val="00000016"/>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8"/>
    <w:multiLevelType w:val="multilevel"/>
    <w:tmpl w:val="00000018"/>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000001A"/>
    <w:multiLevelType w:val="multilevel"/>
    <w:tmpl w:val="0000001A"/>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0000001B"/>
    <w:multiLevelType w:val="multilevel"/>
    <w:tmpl w:val="0000001B"/>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E"/>
    <w:multiLevelType w:val="multilevel"/>
    <w:tmpl w:val="0000001E"/>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00000022"/>
    <w:multiLevelType w:val="multilevel"/>
    <w:tmpl w:val="00000022"/>
    <w:lvl w:ilvl="0">
      <w:start w:val="1"/>
      <w:numFmt w:val="upp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00000023"/>
    <w:multiLevelType w:val="multilevel"/>
    <w:tmpl w:val="00000023"/>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00000024"/>
    <w:multiLevelType w:val="multilevel"/>
    <w:tmpl w:val="00000024"/>
    <w:lvl w:ilvl="0">
      <w:start w:val="1"/>
      <w:numFmt w:val="upperLetter"/>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2A7751EF"/>
    <w:multiLevelType w:val="hybridMultilevel"/>
    <w:tmpl w:val="317A6E58"/>
    <w:lvl w:ilvl="0" w:tplc="CD76C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002A29"/>
    <w:multiLevelType w:val="multilevel"/>
    <w:tmpl w:val="30002A29"/>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1053C70"/>
    <w:multiLevelType w:val="hybridMultilevel"/>
    <w:tmpl w:val="27CC3D28"/>
    <w:lvl w:ilvl="0" w:tplc="ED160B20">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840"/>
        </w:tabs>
        <w:ind w:left="840" w:hanging="4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EBD1703"/>
    <w:multiLevelType w:val="hybridMultilevel"/>
    <w:tmpl w:val="088A01C0"/>
    <w:lvl w:ilvl="0" w:tplc="0409000F">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840"/>
        </w:tabs>
        <w:ind w:left="840" w:hanging="4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8E25C8E"/>
    <w:multiLevelType w:val="hybridMultilevel"/>
    <w:tmpl w:val="ED9E6D3E"/>
    <w:lvl w:ilvl="0" w:tplc="00000003">
      <w:start w:val="2"/>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003474"/>
    <w:multiLevelType w:val="multilevel"/>
    <w:tmpl w:val="51003474"/>
    <w:lvl w:ilvl="0">
      <w:start w:val="1"/>
      <w:numFmt w:val="upperLetter"/>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518B05E0"/>
    <w:multiLevelType w:val="hybridMultilevel"/>
    <w:tmpl w:val="1A0A3CFC"/>
    <w:lvl w:ilvl="0" w:tplc="57D84C36">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9" w15:restartNumberingAfterBreak="0">
    <w:nsid w:val="54A698D2"/>
    <w:multiLevelType w:val="singleLevel"/>
    <w:tmpl w:val="54A698D2"/>
    <w:lvl w:ilvl="0">
      <w:start w:val="1"/>
      <w:numFmt w:val="upperLetter"/>
      <w:suff w:val="space"/>
      <w:lvlText w:val="%1."/>
      <w:lvlJc w:val="left"/>
    </w:lvl>
  </w:abstractNum>
  <w:abstractNum w:abstractNumId="20" w15:restartNumberingAfterBreak="0">
    <w:nsid w:val="54A78077"/>
    <w:multiLevelType w:val="multilevel"/>
    <w:tmpl w:val="54A78077"/>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4A7E91F"/>
    <w:multiLevelType w:val="multilevel"/>
    <w:tmpl w:val="54A7E91F"/>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ascii="Times New Roman" w:eastAsia="宋体" w:hAnsi="Times New Roman" w:cs="Times New Roman"/>
      </w:rPr>
    </w:lvl>
    <w:lvl w:ilvl="2">
      <w:start w:val="1"/>
      <w:numFmt w:val="lowerRoman"/>
      <w:lvlText w:val="%3."/>
      <w:lvlJc w:val="right"/>
      <w:pPr>
        <w:tabs>
          <w:tab w:val="num" w:pos="1260"/>
        </w:tabs>
        <w:ind w:left="1260" w:hanging="420"/>
      </w:pPr>
    </w:lvl>
    <w:lvl w:ilvl="3">
      <w:start w:val="4"/>
      <w:numFmt w:val="japaneseCounting"/>
      <w:lvlText w:val="%4、"/>
      <w:lvlJc w:val="left"/>
      <w:pPr>
        <w:ind w:left="1680" w:hanging="420"/>
      </w:pPr>
      <w:rPr>
        <w:rFonts w:hint="default"/>
      </w:rPr>
    </w:lvl>
    <w:lvl w:ilvl="4">
      <w:start w:val="1"/>
      <w:numFmt w:val="upperLetter"/>
      <w:lvlText w:val="%5．"/>
      <w:lvlJc w:val="left"/>
      <w:pPr>
        <w:ind w:left="2040" w:hanging="36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54BA5E1A"/>
    <w:multiLevelType w:val="multilevel"/>
    <w:tmpl w:val="54BA5E1A"/>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63D2BA4"/>
    <w:multiLevelType w:val="multilevel"/>
    <w:tmpl w:val="563D2BA4"/>
    <w:lvl w:ilvl="0">
      <w:start w:val="1"/>
      <w:numFmt w:val="upperLetter"/>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4" w15:restartNumberingAfterBreak="0">
    <w:nsid w:val="6B40509F"/>
    <w:multiLevelType w:val="multilevel"/>
    <w:tmpl w:val="7A86F1C0"/>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ascii="Times New Roman" w:eastAsia="宋体" w:hAnsi="Times New Roman" w:cs="Times New Roman"/>
      </w:rPr>
    </w:lvl>
    <w:lvl w:ilvl="2">
      <w:start w:val="1"/>
      <w:numFmt w:val="lowerRoman"/>
      <w:lvlText w:val="%3."/>
      <w:lvlJc w:val="right"/>
      <w:pPr>
        <w:tabs>
          <w:tab w:val="num" w:pos="1260"/>
        </w:tabs>
        <w:ind w:left="1260" w:hanging="420"/>
      </w:pPr>
    </w:lvl>
    <w:lvl w:ilvl="3">
      <w:start w:val="4"/>
      <w:numFmt w:val="japaneseCounting"/>
      <w:lvlText w:val="%4、"/>
      <w:lvlJc w:val="left"/>
      <w:pPr>
        <w:ind w:left="1680" w:hanging="420"/>
      </w:pPr>
      <w:rPr>
        <w:rFonts w:hint="default"/>
      </w:rPr>
    </w:lvl>
    <w:lvl w:ilvl="4">
      <w:start w:val="1"/>
      <w:numFmt w:val="upperLetter"/>
      <w:lvlText w:val="%5．"/>
      <w:lvlJc w:val="left"/>
      <w:pPr>
        <w:ind w:left="2040" w:hanging="36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6E09228E"/>
    <w:multiLevelType w:val="multilevel"/>
    <w:tmpl w:val="6E09228E"/>
    <w:lvl w:ilvl="0">
      <w:start w:val="1"/>
      <w:numFmt w:val="decimal"/>
      <w:lvlText w:val="%1."/>
      <w:lvlJc w:val="left"/>
      <w:pPr>
        <w:tabs>
          <w:tab w:val="num" w:pos="420"/>
        </w:tabs>
        <w:ind w:left="420" w:hanging="420"/>
      </w:pPr>
      <w:rPr>
        <w:rFonts w:hint="eastAsia"/>
        <w:lang w:val="en-US"/>
      </w:rPr>
    </w:lvl>
    <w:lvl w:ilvl="1">
      <w:start w:val="1"/>
      <w:numFmt w:val="upperLetter"/>
      <w:lvlText w:val="%2."/>
      <w:lvlJc w:val="left"/>
      <w:pPr>
        <w:tabs>
          <w:tab w:val="num" w:pos="780"/>
        </w:tabs>
        <w:ind w:left="780" w:hanging="360"/>
      </w:pPr>
      <w:rPr>
        <w:rFonts w:ascii="宋体" w:eastAsia="宋体" w:hAnsi="宋体" w:cs="Times New Roman"/>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74786BAA"/>
    <w:multiLevelType w:val="hybridMultilevel"/>
    <w:tmpl w:val="CF101D86"/>
    <w:lvl w:ilvl="0" w:tplc="A046487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75D0A03"/>
    <w:multiLevelType w:val="hybridMultilevel"/>
    <w:tmpl w:val="DD98CBCE"/>
    <w:lvl w:ilvl="0" w:tplc="2EACC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F42F91"/>
    <w:multiLevelType w:val="multilevel"/>
    <w:tmpl w:val="00000023"/>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7ECE6C57"/>
    <w:multiLevelType w:val="hybridMultilevel"/>
    <w:tmpl w:val="930EED6A"/>
    <w:lvl w:ilvl="0" w:tplc="E2463792">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22"/>
  </w:num>
  <w:num w:numId="3">
    <w:abstractNumId w:val="10"/>
  </w:num>
  <w:num w:numId="4">
    <w:abstractNumId w:val="9"/>
  </w:num>
  <w:num w:numId="5">
    <w:abstractNumId w:val="19"/>
  </w:num>
  <w:num w:numId="6">
    <w:abstractNumId w:val="11"/>
  </w:num>
  <w:num w:numId="7">
    <w:abstractNumId w:val="7"/>
  </w:num>
  <w:num w:numId="8">
    <w:abstractNumId w:val="20"/>
  </w:num>
  <w:num w:numId="9">
    <w:abstractNumId w:val="8"/>
  </w:num>
  <w:num w:numId="10">
    <w:abstractNumId w:val="6"/>
  </w:num>
  <w:num w:numId="11">
    <w:abstractNumId w:val="2"/>
  </w:num>
  <w:num w:numId="12">
    <w:abstractNumId w:val="4"/>
  </w:num>
  <w:num w:numId="13">
    <w:abstractNumId w:val="3"/>
  </w:num>
  <w:num w:numId="14">
    <w:abstractNumId w:val="13"/>
  </w:num>
  <w:num w:numId="15">
    <w:abstractNumId w:val="24"/>
  </w:num>
  <w:num w:numId="16">
    <w:abstractNumId w:val="23"/>
  </w:num>
  <w:num w:numId="17">
    <w:abstractNumId w:val="17"/>
  </w:num>
  <w:num w:numId="18">
    <w:abstractNumId w:val="25"/>
  </w:num>
  <w:num w:numId="19">
    <w:abstractNumId w:val="21"/>
  </w:num>
  <w:num w:numId="20">
    <w:abstractNumId w:val="0"/>
  </w:num>
  <w:num w:numId="21">
    <w:abstractNumId w:val="28"/>
  </w:num>
  <w:num w:numId="22">
    <w:abstractNumId w:val="1"/>
  </w:num>
  <w:num w:numId="23">
    <w:abstractNumId w:val="18"/>
  </w:num>
  <w:num w:numId="24">
    <w:abstractNumId w:val="27"/>
  </w:num>
  <w:num w:numId="25">
    <w:abstractNumId w:val="12"/>
  </w:num>
  <w:num w:numId="26">
    <w:abstractNumId w:val="14"/>
  </w:num>
  <w:num w:numId="27">
    <w:abstractNumId w:val="29"/>
  </w:num>
  <w:num w:numId="28">
    <w:abstractNumId w:val="16"/>
  </w:num>
  <w:num w:numId="29">
    <w:abstractNumId w:val="2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037"/>
    <w:rsid w:val="00002386"/>
    <w:rsid w:val="00007F6D"/>
    <w:rsid w:val="0001270E"/>
    <w:rsid w:val="00022622"/>
    <w:rsid w:val="00037FD4"/>
    <w:rsid w:val="00040CB0"/>
    <w:rsid w:val="00042E20"/>
    <w:rsid w:val="00053735"/>
    <w:rsid w:val="00054B17"/>
    <w:rsid w:val="00071C47"/>
    <w:rsid w:val="000733ED"/>
    <w:rsid w:val="000849AB"/>
    <w:rsid w:val="0009444F"/>
    <w:rsid w:val="000954B8"/>
    <w:rsid w:val="000C1064"/>
    <w:rsid w:val="000D1788"/>
    <w:rsid w:val="000D50A2"/>
    <w:rsid w:val="000D750C"/>
    <w:rsid w:val="000E00B2"/>
    <w:rsid w:val="000E51D4"/>
    <w:rsid w:val="000E6D39"/>
    <w:rsid w:val="00104DB1"/>
    <w:rsid w:val="00106BF0"/>
    <w:rsid w:val="0011235B"/>
    <w:rsid w:val="00117776"/>
    <w:rsid w:val="0012292C"/>
    <w:rsid w:val="00122AB7"/>
    <w:rsid w:val="00125725"/>
    <w:rsid w:val="0012687F"/>
    <w:rsid w:val="00130541"/>
    <w:rsid w:val="00142864"/>
    <w:rsid w:val="00144FB7"/>
    <w:rsid w:val="001471D3"/>
    <w:rsid w:val="0015358C"/>
    <w:rsid w:val="00172A27"/>
    <w:rsid w:val="00173918"/>
    <w:rsid w:val="001818AC"/>
    <w:rsid w:val="00181AAF"/>
    <w:rsid w:val="001847F0"/>
    <w:rsid w:val="00191B82"/>
    <w:rsid w:val="001A1510"/>
    <w:rsid w:val="001A399C"/>
    <w:rsid w:val="001A7B76"/>
    <w:rsid w:val="001B1553"/>
    <w:rsid w:val="001C4229"/>
    <w:rsid w:val="001E297B"/>
    <w:rsid w:val="001E38D4"/>
    <w:rsid w:val="001F06B1"/>
    <w:rsid w:val="001F76CA"/>
    <w:rsid w:val="002025EE"/>
    <w:rsid w:val="00205A30"/>
    <w:rsid w:val="00211807"/>
    <w:rsid w:val="00217FF7"/>
    <w:rsid w:val="00220812"/>
    <w:rsid w:val="00222E7A"/>
    <w:rsid w:val="0022563D"/>
    <w:rsid w:val="002261B6"/>
    <w:rsid w:val="002309D3"/>
    <w:rsid w:val="002376BA"/>
    <w:rsid w:val="00242A0B"/>
    <w:rsid w:val="0025153C"/>
    <w:rsid w:val="00255A8C"/>
    <w:rsid w:val="00260658"/>
    <w:rsid w:val="00262D9F"/>
    <w:rsid w:val="0027009D"/>
    <w:rsid w:val="00273407"/>
    <w:rsid w:val="0028270C"/>
    <w:rsid w:val="00284574"/>
    <w:rsid w:val="00285458"/>
    <w:rsid w:val="00291BAA"/>
    <w:rsid w:val="0029673F"/>
    <w:rsid w:val="002B35B6"/>
    <w:rsid w:val="002B50D4"/>
    <w:rsid w:val="002B528E"/>
    <w:rsid w:val="002C2509"/>
    <w:rsid w:val="002C30FC"/>
    <w:rsid w:val="002D2480"/>
    <w:rsid w:val="002D4250"/>
    <w:rsid w:val="002D4B8C"/>
    <w:rsid w:val="002D79A4"/>
    <w:rsid w:val="002E1BB5"/>
    <w:rsid w:val="002F4C62"/>
    <w:rsid w:val="002F5B6A"/>
    <w:rsid w:val="002F71ED"/>
    <w:rsid w:val="00305754"/>
    <w:rsid w:val="00306A9E"/>
    <w:rsid w:val="00315901"/>
    <w:rsid w:val="00315A36"/>
    <w:rsid w:val="00331718"/>
    <w:rsid w:val="00336BF3"/>
    <w:rsid w:val="00340337"/>
    <w:rsid w:val="0034308A"/>
    <w:rsid w:val="003438BF"/>
    <w:rsid w:val="00343B6C"/>
    <w:rsid w:val="003464E5"/>
    <w:rsid w:val="003465F9"/>
    <w:rsid w:val="00353FD0"/>
    <w:rsid w:val="00354A15"/>
    <w:rsid w:val="0036228D"/>
    <w:rsid w:val="00362CFF"/>
    <w:rsid w:val="003630DB"/>
    <w:rsid w:val="00371C1F"/>
    <w:rsid w:val="003731C8"/>
    <w:rsid w:val="0037539D"/>
    <w:rsid w:val="00381E75"/>
    <w:rsid w:val="00386556"/>
    <w:rsid w:val="00391397"/>
    <w:rsid w:val="00392CF4"/>
    <w:rsid w:val="003A2590"/>
    <w:rsid w:val="003A3807"/>
    <w:rsid w:val="003C0375"/>
    <w:rsid w:val="003C678E"/>
    <w:rsid w:val="003E255B"/>
    <w:rsid w:val="00412B1C"/>
    <w:rsid w:val="00420E49"/>
    <w:rsid w:val="00431B11"/>
    <w:rsid w:val="00435E69"/>
    <w:rsid w:val="00450C0A"/>
    <w:rsid w:val="004514BF"/>
    <w:rsid w:val="00451895"/>
    <w:rsid w:val="0046033C"/>
    <w:rsid w:val="00461555"/>
    <w:rsid w:val="00467198"/>
    <w:rsid w:val="00467881"/>
    <w:rsid w:val="00472436"/>
    <w:rsid w:val="004764B7"/>
    <w:rsid w:val="0047743B"/>
    <w:rsid w:val="00480FC4"/>
    <w:rsid w:val="0048491D"/>
    <w:rsid w:val="0049242A"/>
    <w:rsid w:val="00494CCD"/>
    <w:rsid w:val="00495A2D"/>
    <w:rsid w:val="004A0108"/>
    <w:rsid w:val="004A5F6A"/>
    <w:rsid w:val="004D10F6"/>
    <w:rsid w:val="004D5266"/>
    <w:rsid w:val="004D5422"/>
    <w:rsid w:val="004D7CC1"/>
    <w:rsid w:val="004F6B78"/>
    <w:rsid w:val="00506F97"/>
    <w:rsid w:val="005265D7"/>
    <w:rsid w:val="005411E3"/>
    <w:rsid w:val="00541CE4"/>
    <w:rsid w:val="0054230E"/>
    <w:rsid w:val="00544E7C"/>
    <w:rsid w:val="00545A28"/>
    <w:rsid w:val="0056792C"/>
    <w:rsid w:val="00570D05"/>
    <w:rsid w:val="00583A5F"/>
    <w:rsid w:val="005869CE"/>
    <w:rsid w:val="00596879"/>
    <w:rsid w:val="005A0B12"/>
    <w:rsid w:val="005A2CE7"/>
    <w:rsid w:val="005A5F78"/>
    <w:rsid w:val="005A6F87"/>
    <w:rsid w:val="005B7056"/>
    <w:rsid w:val="005C40AF"/>
    <w:rsid w:val="005C41AC"/>
    <w:rsid w:val="005C4252"/>
    <w:rsid w:val="005C63B4"/>
    <w:rsid w:val="005D479F"/>
    <w:rsid w:val="005E6DDA"/>
    <w:rsid w:val="005E757C"/>
    <w:rsid w:val="006101B5"/>
    <w:rsid w:val="006201BF"/>
    <w:rsid w:val="006248D5"/>
    <w:rsid w:val="006253E4"/>
    <w:rsid w:val="00632139"/>
    <w:rsid w:val="00632BE1"/>
    <w:rsid w:val="00635A59"/>
    <w:rsid w:val="00640DB0"/>
    <w:rsid w:val="006428F4"/>
    <w:rsid w:val="0064490E"/>
    <w:rsid w:val="00654211"/>
    <w:rsid w:val="00654CF8"/>
    <w:rsid w:val="00655018"/>
    <w:rsid w:val="00665FD8"/>
    <w:rsid w:val="00672B06"/>
    <w:rsid w:val="00674344"/>
    <w:rsid w:val="00674832"/>
    <w:rsid w:val="00674A80"/>
    <w:rsid w:val="00677AFD"/>
    <w:rsid w:val="00690D93"/>
    <w:rsid w:val="0069623B"/>
    <w:rsid w:val="006A0566"/>
    <w:rsid w:val="006A4C23"/>
    <w:rsid w:val="006C1E3D"/>
    <w:rsid w:val="006D1BC7"/>
    <w:rsid w:val="006D4C21"/>
    <w:rsid w:val="006E05B6"/>
    <w:rsid w:val="006E369C"/>
    <w:rsid w:val="006F231B"/>
    <w:rsid w:val="006F549D"/>
    <w:rsid w:val="006F70D0"/>
    <w:rsid w:val="006F76F3"/>
    <w:rsid w:val="007023E7"/>
    <w:rsid w:val="00716371"/>
    <w:rsid w:val="00716EFB"/>
    <w:rsid w:val="007170DE"/>
    <w:rsid w:val="0072749D"/>
    <w:rsid w:val="00732CE2"/>
    <w:rsid w:val="0074036F"/>
    <w:rsid w:val="00741A32"/>
    <w:rsid w:val="007433FA"/>
    <w:rsid w:val="00762801"/>
    <w:rsid w:val="00775E1F"/>
    <w:rsid w:val="00785218"/>
    <w:rsid w:val="00787011"/>
    <w:rsid w:val="007903B9"/>
    <w:rsid w:val="00791D2D"/>
    <w:rsid w:val="007A37CE"/>
    <w:rsid w:val="007B1E74"/>
    <w:rsid w:val="007C119A"/>
    <w:rsid w:val="007C5370"/>
    <w:rsid w:val="007C7032"/>
    <w:rsid w:val="007D715E"/>
    <w:rsid w:val="007E0330"/>
    <w:rsid w:val="007E2CFD"/>
    <w:rsid w:val="007E6784"/>
    <w:rsid w:val="007F0B30"/>
    <w:rsid w:val="007F4B77"/>
    <w:rsid w:val="007F5F8F"/>
    <w:rsid w:val="007F70AF"/>
    <w:rsid w:val="008030EE"/>
    <w:rsid w:val="00805AA9"/>
    <w:rsid w:val="00807455"/>
    <w:rsid w:val="008115F7"/>
    <w:rsid w:val="00813EBE"/>
    <w:rsid w:val="0081780A"/>
    <w:rsid w:val="00834504"/>
    <w:rsid w:val="008437FD"/>
    <w:rsid w:val="00857E9A"/>
    <w:rsid w:val="00881E18"/>
    <w:rsid w:val="0089656D"/>
    <w:rsid w:val="008A181A"/>
    <w:rsid w:val="008A2879"/>
    <w:rsid w:val="008A4741"/>
    <w:rsid w:val="008A4C97"/>
    <w:rsid w:val="008A6D41"/>
    <w:rsid w:val="008B165F"/>
    <w:rsid w:val="008B544A"/>
    <w:rsid w:val="008B64E2"/>
    <w:rsid w:val="008C7A61"/>
    <w:rsid w:val="008D03B1"/>
    <w:rsid w:val="008F3B6A"/>
    <w:rsid w:val="008F7072"/>
    <w:rsid w:val="00902522"/>
    <w:rsid w:val="00902C18"/>
    <w:rsid w:val="009053B6"/>
    <w:rsid w:val="00910412"/>
    <w:rsid w:val="00915762"/>
    <w:rsid w:val="00922C7B"/>
    <w:rsid w:val="00925193"/>
    <w:rsid w:val="0092587A"/>
    <w:rsid w:val="0092683E"/>
    <w:rsid w:val="00937545"/>
    <w:rsid w:val="0094119C"/>
    <w:rsid w:val="00942925"/>
    <w:rsid w:val="00947349"/>
    <w:rsid w:val="009514C9"/>
    <w:rsid w:val="0095280E"/>
    <w:rsid w:val="009615BF"/>
    <w:rsid w:val="00973ADF"/>
    <w:rsid w:val="00973DBB"/>
    <w:rsid w:val="00973F50"/>
    <w:rsid w:val="00981FAC"/>
    <w:rsid w:val="00984156"/>
    <w:rsid w:val="00987111"/>
    <w:rsid w:val="0099398F"/>
    <w:rsid w:val="00997671"/>
    <w:rsid w:val="009A0D11"/>
    <w:rsid w:val="009A4CEC"/>
    <w:rsid w:val="009A5363"/>
    <w:rsid w:val="009B140E"/>
    <w:rsid w:val="009B30A8"/>
    <w:rsid w:val="009B5AF4"/>
    <w:rsid w:val="009C0753"/>
    <w:rsid w:val="009C65E4"/>
    <w:rsid w:val="009C6612"/>
    <w:rsid w:val="009D28B3"/>
    <w:rsid w:val="009D7409"/>
    <w:rsid w:val="009E08DF"/>
    <w:rsid w:val="009E3AD7"/>
    <w:rsid w:val="009F5048"/>
    <w:rsid w:val="00A04442"/>
    <w:rsid w:val="00A13985"/>
    <w:rsid w:val="00A21AFB"/>
    <w:rsid w:val="00A25FAA"/>
    <w:rsid w:val="00A27E5E"/>
    <w:rsid w:val="00A34BF4"/>
    <w:rsid w:val="00A41828"/>
    <w:rsid w:val="00A4486F"/>
    <w:rsid w:val="00A52783"/>
    <w:rsid w:val="00A6694E"/>
    <w:rsid w:val="00A73AF1"/>
    <w:rsid w:val="00A75E90"/>
    <w:rsid w:val="00A91EB5"/>
    <w:rsid w:val="00AA011D"/>
    <w:rsid w:val="00AA381E"/>
    <w:rsid w:val="00AC0229"/>
    <w:rsid w:val="00AC5B7E"/>
    <w:rsid w:val="00AD406B"/>
    <w:rsid w:val="00AD4E7D"/>
    <w:rsid w:val="00AF2C3C"/>
    <w:rsid w:val="00AF2F07"/>
    <w:rsid w:val="00AF6087"/>
    <w:rsid w:val="00B011CB"/>
    <w:rsid w:val="00B13E37"/>
    <w:rsid w:val="00B1729A"/>
    <w:rsid w:val="00B2023C"/>
    <w:rsid w:val="00B2665C"/>
    <w:rsid w:val="00B32D23"/>
    <w:rsid w:val="00B40E6D"/>
    <w:rsid w:val="00B43934"/>
    <w:rsid w:val="00B4614A"/>
    <w:rsid w:val="00B5212B"/>
    <w:rsid w:val="00B57316"/>
    <w:rsid w:val="00B57712"/>
    <w:rsid w:val="00B63F94"/>
    <w:rsid w:val="00B727E4"/>
    <w:rsid w:val="00B838DB"/>
    <w:rsid w:val="00B90356"/>
    <w:rsid w:val="00B96A6D"/>
    <w:rsid w:val="00BA04D2"/>
    <w:rsid w:val="00BA57C8"/>
    <w:rsid w:val="00BA600A"/>
    <w:rsid w:val="00BA6B66"/>
    <w:rsid w:val="00BB03F8"/>
    <w:rsid w:val="00BD0B2F"/>
    <w:rsid w:val="00BF0656"/>
    <w:rsid w:val="00BF5D7E"/>
    <w:rsid w:val="00C03678"/>
    <w:rsid w:val="00C049B9"/>
    <w:rsid w:val="00C207B5"/>
    <w:rsid w:val="00C46613"/>
    <w:rsid w:val="00C47C38"/>
    <w:rsid w:val="00C617BA"/>
    <w:rsid w:val="00C64101"/>
    <w:rsid w:val="00C72962"/>
    <w:rsid w:val="00C83469"/>
    <w:rsid w:val="00C83B65"/>
    <w:rsid w:val="00C86585"/>
    <w:rsid w:val="00C91D26"/>
    <w:rsid w:val="00C957B5"/>
    <w:rsid w:val="00CA4F43"/>
    <w:rsid w:val="00CB21E7"/>
    <w:rsid w:val="00CC1D4D"/>
    <w:rsid w:val="00CC3217"/>
    <w:rsid w:val="00CC4E42"/>
    <w:rsid w:val="00CD7722"/>
    <w:rsid w:val="00CE32EB"/>
    <w:rsid w:val="00CF0893"/>
    <w:rsid w:val="00CF4E76"/>
    <w:rsid w:val="00CF7B89"/>
    <w:rsid w:val="00D016EC"/>
    <w:rsid w:val="00D42268"/>
    <w:rsid w:val="00D5007C"/>
    <w:rsid w:val="00D5035E"/>
    <w:rsid w:val="00D51A37"/>
    <w:rsid w:val="00D63F8F"/>
    <w:rsid w:val="00D93514"/>
    <w:rsid w:val="00D969E4"/>
    <w:rsid w:val="00DA1AA3"/>
    <w:rsid w:val="00DB39CA"/>
    <w:rsid w:val="00DC254F"/>
    <w:rsid w:val="00DC4457"/>
    <w:rsid w:val="00DC49DD"/>
    <w:rsid w:val="00DC79C3"/>
    <w:rsid w:val="00DD2AAF"/>
    <w:rsid w:val="00DD4976"/>
    <w:rsid w:val="00DD6138"/>
    <w:rsid w:val="00DD77D4"/>
    <w:rsid w:val="00DE0788"/>
    <w:rsid w:val="00DE1E41"/>
    <w:rsid w:val="00DF08BB"/>
    <w:rsid w:val="00DF4445"/>
    <w:rsid w:val="00DF4F5C"/>
    <w:rsid w:val="00DF7E2A"/>
    <w:rsid w:val="00E00389"/>
    <w:rsid w:val="00E00695"/>
    <w:rsid w:val="00E018F5"/>
    <w:rsid w:val="00E146CB"/>
    <w:rsid w:val="00E14D7B"/>
    <w:rsid w:val="00E27529"/>
    <w:rsid w:val="00E4716C"/>
    <w:rsid w:val="00E54F76"/>
    <w:rsid w:val="00E5584E"/>
    <w:rsid w:val="00E600F2"/>
    <w:rsid w:val="00E62BEB"/>
    <w:rsid w:val="00E64EDC"/>
    <w:rsid w:val="00E70A6B"/>
    <w:rsid w:val="00E81E4C"/>
    <w:rsid w:val="00E853D7"/>
    <w:rsid w:val="00E85E62"/>
    <w:rsid w:val="00E87FC2"/>
    <w:rsid w:val="00E941D7"/>
    <w:rsid w:val="00EA7AE8"/>
    <w:rsid w:val="00EB3194"/>
    <w:rsid w:val="00EB7055"/>
    <w:rsid w:val="00EC14E5"/>
    <w:rsid w:val="00ED281E"/>
    <w:rsid w:val="00ED4F13"/>
    <w:rsid w:val="00EE212D"/>
    <w:rsid w:val="00EE68F7"/>
    <w:rsid w:val="00EF0995"/>
    <w:rsid w:val="00EF117E"/>
    <w:rsid w:val="00EF54DF"/>
    <w:rsid w:val="00EF792B"/>
    <w:rsid w:val="00F00982"/>
    <w:rsid w:val="00F02064"/>
    <w:rsid w:val="00F046B7"/>
    <w:rsid w:val="00F23722"/>
    <w:rsid w:val="00F27A69"/>
    <w:rsid w:val="00F35ED6"/>
    <w:rsid w:val="00F37234"/>
    <w:rsid w:val="00F47309"/>
    <w:rsid w:val="00F55519"/>
    <w:rsid w:val="00F5721C"/>
    <w:rsid w:val="00F65857"/>
    <w:rsid w:val="00F758D5"/>
    <w:rsid w:val="00F77230"/>
    <w:rsid w:val="00F816E8"/>
    <w:rsid w:val="00F93A8D"/>
    <w:rsid w:val="00FA3DAC"/>
    <w:rsid w:val="00FA7C5C"/>
    <w:rsid w:val="00FB23B9"/>
    <w:rsid w:val="00FB5B48"/>
    <w:rsid w:val="00FC6ED5"/>
    <w:rsid w:val="00FD447E"/>
    <w:rsid w:val="00FD51F9"/>
    <w:rsid w:val="00FE7AF6"/>
    <w:rsid w:val="00FF686A"/>
    <w:rsid w:val="00FF6A5C"/>
    <w:rsid w:val="00FF6C3E"/>
    <w:rsid w:val="04625E1D"/>
    <w:rsid w:val="04B84813"/>
    <w:rsid w:val="08083315"/>
    <w:rsid w:val="0D8D28EF"/>
    <w:rsid w:val="0E173832"/>
    <w:rsid w:val="18D226D7"/>
    <w:rsid w:val="1C7814B8"/>
    <w:rsid w:val="1DB72286"/>
    <w:rsid w:val="20F42AC9"/>
    <w:rsid w:val="257123F6"/>
    <w:rsid w:val="2B263CA8"/>
    <w:rsid w:val="2B3A7674"/>
    <w:rsid w:val="33301CD3"/>
    <w:rsid w:val="352A2535"/>
    <w:rsid w:val="366B5FD3"/>
    <w:rsid w:val="3C741AD3"/>
    <w:rsid w:val="3DC00866"/>
    <w:rsid w:val="4487152D"/>
    <w:rsid w:val="46651778"/>
    <w:rsid w:val="4BE50BC6"/>
    <w:rsid w:val="53612215"/>
    <w:rsid w:val="5F2537F7"/>
    <w:rsid w:val="64D93793"/>
    <w:rsid w:val="657550DC"/>
    <w:rsid w:val="684B0CB0"/>
    <w:rsid w:val="72F14431"/>
    <w:rsid w:val="74032D67"/>
    <w:rsid w:val="79174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423F800"/>
  <w15:docId w15:val="{091F3C8B-0B35-46D3-BA0A-3AD3ED52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10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ite"/>
    <w:uiPriority w:val="99"/>
    <w:unhideWhenUsed/>
    <w:rPr>
      <w:i w:val="0"/>
      <w:color w:val="008000"/>
    </w:rPr>
  </w:style>
  <w:style w:type="character" w:customStyle="1" w:styleId="a3">
    <w:name w:val="页眉 字符"/>
    <w:link w:val="a4"/>
    <w:rPr>
      <w:sz w:val="18"/>
      <w:szCs w:val="18"/>
    </w:rPr>
  </w:style>
  <w:style w:type="character" w:styleId="a5">
    <w:name w:val="Emphasis"/>
    <w:uiPriority w:val="20"/>
    <w:qFormat/>
    <w:rPr>
      <w:i w:val="0"/>
      <w:color w:val="CC0000"/>
    </w:rPr>
  </w:style>
  <w:style w:type="character" w:styleId="a6">
    <w:name w:val="page number"/>
    <w:basedOn w:val="a0"/>
  </w:style>
  <w:style w:type="character" w:customStyle="1" w:styleId="a7">
    <w:name w:val="批注框文本 字符"/>
    <w:link w:val="a8"/>
    <w:rPr>
      <w:rFonts w:ascii="Times New Roman" w:eastAsia="宋体" w:hAnsi="Times New Roman" w:cs="Times New Roman"/>
      <w:sz w:val="18"/>
      <w:szCs w:val="18"/>
    </w:rPr>
  </w:style>
  <w:style w:type="character" w:customStyle="1" w:styleId="a9">
    <w:name w:val="页脚 字符"/>
    <w:link w:val="aa"/>
    <w:rPr>
      <w:sz w:val="18"/>
      <w:szCs w:val="18"/>
    </w:rPr>
  </w:style>
  <w:style w:type="paragraph" w:styleId="ab">
    <w:name w:val="Normal (Web)"/>
    <w:basedOn w:val="a"/>
    <w:uiPriority w:val="99"/>
    <w:unhideWhenUsed/>
    <w:pPr>
      <w:jc w:val="left"/>
    </w:pPr>
    <w:rPr>
      <w:kern w:val="0"/>
      <w:sz w:val="24"/>
    </w:rPr>
  </w:style>
  <w:style w:type="paragraph" w:styleId="a8">
    <w:name w:val="Balloon Text"/>
    <w:basedOn w:val="a"/>
    <w:link w:val="a7"/>
    <w:rPr>
      <w:sz w:val="18"/>
      <w:szCs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a">
    <w:name w:val="footer"/>
    <w:basedOn w:val="a"/>
    <w:link w:val="a9"/>
    <w:pPr>
      <w:tabs>
        <w:tab w:val="center" w:pos="4153"/>
        <w:tab w:val="right" w:pos="8306"/>
      </w:tabs>
      <w:snapToGrid w:val="0"/>
      <w:jc w:val="left"/>
    </w:pPr>
    <w:rPr>
      <w:sz w:val="18"/>
      <w:szCs w:val="18"/>
    </w:rPr>
  </w:style>
  <w:style w:type="paragraph" w:customStyle="1" w:styleId="1">
    <w:name w:val="列出段落1"/>
    <w:basedOn w:val="a"/>
    <w:pPr>
      <w:ind w:firstLineChars="200" w:firstLine="420"/>
    </w:pPr>
  </w:style>
  <w:style w:type="table" w:styleId="ac">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unhideWhenUsed/>
    <w:rsid w:val="006248D5"/>
    <w:rPr>
      <w:color w:val="0563C1"/>
      <w:u w:val="single"/>
    </w:rPr>
  </w:style>
  <w:style w:type="paragraph" w:styleId="ae">
    <w:name w:val="List Paragraph"/>
    <w:basedOn w:val="a"/>
    <w:uiPriority w:val="34"/>
    <w:qFormat/>
    <w:rsid w:val="00B40E6D"/>
    <w:pPr>
      <w:ind w:firstLineChars="200" w:firstLine="420"/>
    </w:pPr>
  </w:style>
  <w:style w:type="character" w:customStyle="1" w:styleId="docemphstrong">
    <w:name w:val="docemphstrong"/>
    <w:basedOn w:val="a0"/>
    <w:rsid w:val="00386556"/>
  </w:style>
  <w:style w:type="character" w:styleId="af">
    <w:name w:val="Unresolved Mention"/>
    <w:basedOn w:val="a0"/>
    <w:uiPriority w:val="99"/>
    <w:semiHidden/>
    <w:unhideWhenUsed/>
    <w:rsid w:val="00117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eecs.utk.edu/~hqi/teaching/ece453f06/hw/hw7_sol.ht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geeksforgeeks.org/types-of-transmission-technology/" TargetMode="External"/><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blog.csdn.net/ytraister/article/details/126915713"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abc.xyz.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javatpoint.com/computer-network-mcq"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E43D4-41C0-41F2-9E60-A5163202B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35</Pages>
  <Words>3729</Words>
  <Characters>21260</Characters>
  <Application>Microsoft Office Word</Application>
  <DocSecurity>0</DocSecurity>
  <PresentationFormat/>
  <Lines>177</Lines>
  <Paragraphs>49</Paragraphs>
  <Slides>0</Slides>
  <Notes>0</Notes>
  <HiddenSlides>0</HiddenSlides>
  <MMClips>0</MMClips>
  <ScaleCrop>false</ScaleCrop>
  <Company>Active Tech</Company>
  <LinksUpToDate>false</LinksUpToDate>
  <CharactersWithSpaces>24940</CharactersWithSpaces>
  <SharedDoc>false</SharedDoc>
  <HLinks>
    <vt:vector size="6" baseType="variant">
      <vt:variant>
        <vt:i4>2424868</vt:i4>
      </vt:variant>
      <vt:variant>
        <vt:i4>0</vt:i4>
      </vt:variant>
      <vt:variant>
        <vt:i4>0</vt:i4>
      </vt:variant>
      <vt:variant>
        <vt:i4>5</vt:i4>
      </vt:variant>
      <vt:variant>
        <vt:lpwstr>http://www.abc.xyz.com/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Zhang Quanfang</dc:title>
  <dc:creator>zqhuang</dc:creator>
  <cp:lastModifiedBy>炜 周</cp:lastModifiedBy>
  <cp:revision>349</cp:revision>
  <dcterms:created xsi:type="dcterms:W3CDTF">2022-12-23T07:56:00Z</dcterms:created>
  <dcterms:modified xsi:type="dcterms:W3CDTF">2024-01-06T14:07:00Z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